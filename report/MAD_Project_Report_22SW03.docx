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3DD471">
      <w:pPr>
        <w:rPr>
          <w:rFonts w:hint="default" w:ascii="Arial" w:hAnsi="Arial" w:cs="Arial"/>
          <w:sz w:val="24"/>
          <w:szCs w:val="24"/>
          <w:lang w:val="en-US"/>
        </w:rPr>
      </w:pPr>
    </w:p>
    <w:p w14:paraId="3670E095">
      <w:pPr>
        <w:rPr>
          <w:rFonts w:hint="default" w:ascii="Arial" w:hAnsi="Arial" w:cs="Arial"/>
          <w:sz w:val="24"/>
          <w:szCs w:val="24"/>
          <w:lang w:val="en-US"/>
        </w:rPr>
      </w:pPr>
    </w:p>
    <w:p w14:paraId="7E1DF719">
      <w:pPr>
        <w:rPr>
          <w:rFonts w:hint="default" w:ascii="Arial" w:hAnsi="Arial" w:cs="Arial"/>
          <w:sz w:val="24"/>
          <w:szCs w:val="24"/>
          <w:lang w:val="en-US"/>
        </w:rPr>
      </w:pPr>
    </w:p>
    <w:p w14:paraId="68C7D1EF">
      <w:pPr>
        <w:rPr>
          <w:rFonts w:hint="default" w:ascii="Arial" w:hAnsi="Arial" w:cs="Arial"/>
          <w:sz w:val="24"/>
          <w:szCs w:val="24"/>
          <w:lang w:val="en-US"/>
        </w:rPr>
      </w:pPr>
    </w:p>
    <w:p w14:paraId="0C52EF51">
      <w:pPr>
        <w:rPr>
          <w:rFonts w:hint="default" w:ascii="Arial" w:hAnsi="Arial" w:cs="Arial"/>
          <w:sz w:val="24"/>
          <w:szCs w:val="24"/>
          <w:lang w:val="en-US"/>
        </w:rPr>
      </w:pPr>
    </w:p>
    <w:p w14:paraId="4FAF7290">
      <w:pPr>
        <w:jc w:val="center"/>
        <w:rPr>
          <w:rFonts w:hint="default" w:ascii="Arial" w:hAnsi="Arial" w:cs="Arial"/>
          <w:b/>
          <w:bCs/>
          <w:sz w:val="32"/>
          <w:szCs w:val="32"/>
        </w:rPr>
      </w:pPr>
      <w:r>
        <w:rPr>
          <w:rFonts w:hint="default" w:ascii="Arial" w:hAnsi="Arial" w:cs="Arial"/>
          <w:b/>
          <w:bCs/>
          <w:sz w:val="32"/>
          <w:szCs w:val="32"/>
        </w:rPr>
        <w:drawing>
          <wp:inline distT="0" distB="0" distL="0" distR="0">
            <wp:extent cx="1821180" cy="1607820"/>
            <wp:effectExtent l="0" t="0" r="7620" b="5080"/>
            <wp:docPr id="414961708" name="Picture 4"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1708" name="Picture 4" descr="Diagram, 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rot="10800000" flipH="1" flipV="1">
                      <a:off x="0" y="0"/>
                      <a:ext cx="1821180" cy="1607820"/>
                    </a:xfrm>
                    <a:prstGeom prst="rect">
                      <a:avLst/>
                    </a:prstGeom>
                    <a:noFill/>
                    <a:ln>
                      <a:noFill/>
                    </a:ln>
                  </pic:spPr>
                </pic:pic>
              </a:graphicData>
            </a:graphic>
          </wp:inline>
        </w:drawing>
      </w:r>
    </w:p>
    <w:p w14:paraId="1AFD2905">
      <w:pPr>
        <w:jc w:val="center"/>
        <w:rPr>
          <w:rFonts w:hint="default" w:ascii="Arial" w:hAnsi="Arial" w:cs="Arial"/>
          <w:b/>
          <w:bCs/>
          <w:sz w:val="32"/>
          <w:szCs w:val="32"/>
        </w:rPr>
      </w:pPr>
      <w:r>
        <w:rPr>
          <w:rFonts w:hint="default" w:ascii="Arial" w:hAnsi="Arial" w:cs="Arial"/>
          <w:b/>
          <w:bCs/>
          <w:sz w:val="32"/>
          <w:szCs w:val="32"/>
        </w:rPr>
        <w:t>MEHRAN UNIVERSITY</w:t>
      </w:r>
    </w:p>
    <w:p w14:paraId="67F8E9BF">
      <w:pPr>
        <w:jc w:val="center"/>
        <w:rPr>
          <w:rFonts w:hint="default" w:ascii="Arial" w:hAnsi="Arial" w:cs="Arial"/>
          <w:b/>
          <w:bCs/>
          <w:sz w:val="32"/>
          <w:szCs w:val="32"/>
        </w:rPr>
      </w:pPr>
      <w:r>
        <w:rPr>
          <w:rFonts w:hint="default" w:ascii="Arial" w:hAnsi="Arial" w:cs="Arial"/>
          <w:b/>
          <w:bCs/>
          <w:sz w:val="32"/>
          <w:szCs w:val="32"/>
        </w:rPr>
        <w:t>OF ENGINEERING &amp; TECHNOLOGY</w:t>
      </w:r>
    </w:p>
    <w:p w14:paraId="6024877D">
      <w:pPr>
        <w:jc w:val="center"/>
        <w:rPr>
          <w:rFonts w:hint="default" w:ascii="Arial" w:hAnsi="Arial" w:cs="Arial"/>
          <w:b/>
          <w:bCs/>
          <w:sz w:val="32"/>
          <w:szCs w:val="32"/>
        </w:rPr>
      </w:pPr>
      <w:r>
        <w:rPr>
          <w:rFonts w:hint="default" w:ascii="Arial" w:hAnsi="Arial" w:cs="Arial"/>
          <w:b/>
          <w:bCs/>
          <w:sz w:val="32"/>
          <w:szCs w:val="32"/>
        </w:rPr>
        <w:t>JAMSHORO, PAKISTAN</w:t>
      </w:r>
    </w:p>
    <w:p w14:paraId="1843FF53">
      <w:pPr>
        <w:jc w:val="center"/>
        <w:rPr>
          <w:rFonts w:hint="default" w:ascii="Arial" w:hAnsi="Arial" w:cs="Arial"/>
          <w:b/>
          <w:bCs/>
          <w:sz w:val="32"/>
          <w:szCs w:val="32"/>
        </w:rPr>
      </w:pPr>
    </w:p>
    <w:p w14:paraId="006FA4C6">
      <w:pPr>
        <w:jc w:val="cente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pPr>
      <w: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t>Project Report</w:t>
      </w:r>
    </w:p>
    <w:p w14:paraId="1921146B">
      <w:pPr>
        <w:jc w:val="cente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pPr>
    </w:p>
    <w:p w14:paraId="609BD349">
      <w:pPr>
        <w:jc w:val="cente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pPr>
      <w:r>
        <w:rPr>
          <w:rFonts w:hint="default" w:ascii="Arial" w:hAnsi="Arial" w:cs="Arial"/>
          <w:b/>
          <w:bCs/>
          <w:color w:val="657D9D" w:themeColor="text2" w:themeTint="BF"/>
          <w:sz w:val="32"/>
          <w:szCs w:val="32"/>
          <w14:textFill>
            <w14:solidFill>
              <w14:schemeClr w14:val="tx2">
                <w14:lumMod w14:val="75000"/>
                <w14:lumOff w14:val="25000"/>
              </w14:schemeClr>
            </w14:solidFill>
          </w14:textFill>
        </w:rPr>
        <w:t xml:space="preserve">Subject: </w:t>
      </w:r>
      <w: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t>Mobile Application Development</w:t>
      </w:r>
    </w:p>
    <w:p w14:paraId="5BDC5839">
      <w:pPr>
        <w:jc w:val="cente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pPr>
    </w:p>
    <w:p w14:paraId="363D5ABF">
      <w:pPr>
        <w:jc w:val="cente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pPr>
      <w: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t>Project titled Recipe Book App</w:t>
      </w:r>
    </w:p>
    <w:p w14:paraId="14445035">
      <w:pPr>
        <w:jc w:val="center"/>
        <w:rPr>
          <w:rFonts w:hint="default" w:ascii="Arial" w:hAnsi="Arial" w:cs="Arial"/>
          <w:b/>
          <w:bCs/>
          <w:color w:val="657D9D" w:themeColor="text2" w:themeTint="BF"/>
          <w:sz w:val="32"/>
          <w:szCs w:val="32"/>
          <w:lang w:val="en-US"/>
          <w14:textFill>
            <w14:solidFill>
              <w14:schemeClr w14:val="tx2">
                <w14:lumMod w14:val="75000"/>
                <w14:lumOff w14:val="25000"/>
              </w14:schemeClr>
            </w14:solidFill>
          </w14:textFill>
        </w:rPr>
      </w:pPr>
    </w:p>
    <w:p w14:paraId="60B5D35B">
      <w:pPr>
        <w:jc w:val="center"/>
        <w:rPr>
          <w:rFonts w:hint="default" w:ascii="Arial" w:hAnsi="Arial" w:cs="Arial"/>
          <w:b/>
          <w:bCs/>
          <w:color w:val="0D0D0D" w:themeColor="text1" w:themeTint="F2"/>
          <w:sz w:val="32"/>
          <w:szCs w:val="32"/>
          <w14:textFill>
            <w14:solidFill>
              <w14:schemeClr w14:val="tx1">
                <w14:lumMod w14:val="95000"/>
                <w14:lumOff w14:val="5000"/>
              </w14:schemeClr>
            </w14:solidFill>
          </w14:textFill>
        </w:rPr>
      </w:pPr>
      <w:r>
        <w:rPr>
          <w:rFonts w:hint="default" w:ascii="Arial" w:hAnsi="Arial" w:cs="Arial"/>
          <w:b/>
          <w:bCs/>
          <w:color w:val="0D0D0D" w:themeColor="text1" w:themeTint="F2"/>
          <w:sz w:val="32"/>
          <w:szCs w:val="32"/>
          <w14:textFill>
            <w14:solidFill>
              <w14:schemeClr w14:val="tx1">
                <w14:lumMod w14:val="95000"/>
                <w14:lumOff w14:val="5000"/>
              </w14:schemeClr>
            </w14:solidFill>
          </w14:textFill>
        </w:rPr>
        <w:t>Roll No:22SW003</w:t>
      </w:r>
    </w:p>
    <w:p w14:paraId="2F903E8B">
      <w:pPr>
        <w:jc w:val="center"/>
        <w:rPr>
          <w:rFonts w:hint="default" w:ascii="Arial" w:hAnsi="Arial" w:cs="Arial"/>
          <w:b/>
          <w:bCs/>
          <w:color w:val="0D0D0D" w:themeColor="text1" w:themeTint="F2"/>
          <w:sz w:val="32"/>
          <w:szCs w:val="32"/>
          <w14:textFill>
            <w14:solidFill>
              <w14:schemeClr w14:val="tx1">
                <w14:lumMod w14:val="95000"/>
                <w14:lumOff w14:val="5000"/>
              </w14:schemeClr>
            </w14:solidFill>
          </w14:textFill>
        </w:rPr>
      </w:pPr>
    </w:p>
    <w:p w14:paraId="2ED1265E">
      <w:pPr>
        <w:jc w:val="center"/>
        <w:rPr>
          <w:rFonts w:hint="default" w:ascii="Arial" w:hAnsi="Arial" w:cs="Arial"/>
          <w:b/>
          <w:bCs/>
          <w:color w:val="0D0D0D" w:themeColor="text1" w:themeTint="F2"/>
          <w:sz w:val="32"/>
          <w:szCs w:val="32"/>
          <w14:textFill>
            <w14:solidFill>
              <w14:schemeClr w14:val="tx1">
                <w14:lumMod w14:val="95000"/>
                <w14:lumOff w14:val="5000"/>
              </w14:schemeClr>
            </w14:solidFill>
          </w14:textFill>
        </w:rPr>
      </w:pPr>
    </w:p>
    <w:p w14:paraId="610BA4F7">
      <w:pPr>
        <w:tabs>
          <w:tab w:val="left" w:pos="4224"/>
        </w:tabs>
        <w:jc w:val="center"/>
        <w:rPr>
          <w:rFonts w:hint="default" w:ascii="Arial" w:hAnsi="Arial" w:cs="Arial"/>
          <w:b/>
          <w:bCs/>
          <w:sz w:val="32"/>
          <w:szCs w:val="32"/>
        </w:rPr>
      </w:pPr>
      <w:r>
        <w:rPr>
          <w:rFonts w:hint="default" w:ascii="Arial" w:hAnsi="Arial" w:cs="Arial"/>
          <w:b/>
          <w:bCs/>
          <w:sz w:val="32"/>
          <w:szCs w:val="32"/>
        </w:rPr>
        <w:t>Section 03</w:t>
      </w:r>
    </w:p>
    <w:p w14:paraId="29B96A68">
      <w:pPr>
        <w:rPr>
          <w:rFonts w:hint="default" w:ascii="Arial" w:hAnsi="Arial" w:cs="Arial"/>
          <w:sz w:val="32"/>
          <w:szCs w:val="32"/>
          <w:lang w:val="en-US"/>
        </w:rPr>
      </w:pPr>
    </w:p>
    <w:p w14:paraId="7A271614">
      <w:pPr>
        <w:rPr>
          <w:rFonts w:hint="default" w:ascii="Arial" w:hAnsi="Arial" w:cs="Arial"/>
          <w:sz w:val="32"/>
          <w:szCs w:val="32"/>
          <w:lang w:val="en-US"/>
        </w:rPr>
      </w:pPr>
    </w:p>
    <w:p w14:paraId="6EC8D8D2">
      <w:pPr>
        <w:rPr>
          <w:rFonts w:hint="default" w:ascii="Arial" w:hAnsi="Arial" w:cs="Arial"/>
          <w:sz w:val="32"/>
          <w:szCs w:val="32"/>
          <w:lang w:val="en-US"/>
        </w:rPr>
      </w:pPr>
    </w:p>
    <w:p w14:paraId="305D3312">
      <w:pPr>
        <w:rPr>
          <w:rFonts w:hint="default" w:ascii="Arial" w:hAnsi="Arial" w:cs="Arial"/>
          <w:sz w:val="32"/>
          <w:szCs w:val="32"/>
          <w:lang w:val="en-US"/>
        </w:rPr>
      </w:pPr>
    </w:p>
    <w:p w14:paraId="64429C5E">
      <w:pPr>
        <w:rPr>
          <w:rFonts w:hint="default" w:ascii="Arial" w:hAnsi="Arial" w:cs="Arial"/>
          <w:sz w:val="24"/>
          <w:szCs w:val="24"/>
          <w:lang w:val="en-US"/>
        </w:rPr>
      </w:pPr>
    </w:p>
    <w:p w14:paraId="13409669">
      <w:pPr>
        <w:rPr>
          <w:rFonts w:hint="default" w:ascii="Arial" w:hAnsi="Arial" w:cs="Arial"/>
          <w:sz w:val="24"/>
          <w:szCs w:val="24"/>
          <w:lang w:val="en-US"/>
        </w:rPr>
      </w:pPr>
    </w:p>
    <w:p w14:paraId="1994A95E">
      <w:pPr>
        <w:rPr>
          <w:rFonts w:hint="default" w:ascii="Arial" w:hAnsi="Arial" w:cs="Arial"/>
          <w:sz w:val="24"/>
          <w:szCs w:val="24"/>
          <w:lang w:val="en-US"/>
        </w:rPr>
      </w:pPr>
    </w:p>
    <w:p w14:paraId="14458F71">
      <w:pPr>
        <w:rPr>
          <w:rFonts w:hint="default" w:ascii="Arial" w:hAnsi="Arial" w:cs="Arial"/>
          <w:sz w:val="24"/>
          <w:szCs w:val="24"/>
          <w:lang w:val="en-US"/>
        </w:rPr>
      </w:pPr>
    </w:p>
    <w:p w14:paraId="2B3FCC25">
      <w:pPr>
        <w:rPr>
          <w:rFonts w:hint="default" w:ascii="Arial" w:hAnsi="Arial" w:cs="Arial"/>
          <w:sz w:val="24"/>
          <w:szCs w:val="24"/>
          <w:lang w:val="en-US"/>
        </w:rPr>
      </w:pPr>
    </w:p>
    <w:p w14:paraId="0B0A41F3">
      <w:pPr>
        <w:rPr>
          <w:rFonts w:hint="default" w:ascii="Arial" w:hAnsi="Arial" w:cs="Arial"/>
          <w:sz w:val="24"/>
          <w:szCs w:val="24"/>
          <w:lang w:val="en-US"/>
        </w:rPr>
      </w:pPr>
    </w:p>
    <w:p w14:paraId="52C90942">
      <w:pPr>
        <w:rPr>
          <w:rFonts w:hint="default" w:ascii="Arial" w:hAnsi="Arial" w:cs="Arial"/>
          <w:sz w:val="24"/>
          <w:szCs w:val="24"/>
          <w:lang w:val="en-US"/>
        </w:rPr>
      </w:pPr>
    </w:p>
    <w:p w14:paraId="1E9A2EF6">
      <w:pPr>
        <w:rPr>
          <w:rFonts w:hint="default" w:ascii="Arial" w:hAnsi="Arial" w:cs="Arial"/>
          <w:sz w:val="24"/>
          <w:szCs w:val="24"/>
          <w:lang w:val="en-US"/>
        </w:rPr>
      </w:pPr>
    </w:p>
    <w:p w14:paraId="026BB121">
      <w:pPr>
        <w:rPr>
          <w:rFonts w:hint="default" w:ascii="Arial" w:hAnsi="Arial" w:cs="Arial"/>
          <w:sz w:val="24"/>
          <w:szCs w:val="24"/>
          <w:lang w:val="en-US"/>
        </w:rPr>
      </w:pPr>
    </w:p>
    <w:p w14:paraId="3DDFA51C">
      <w:pPr>
        <w:rPr>
          <w:rFonts w:hint="default" w:ascii="Arial" w:hAnsi="Arial" w:cs="Arial"/>
          <w:sz w:val="24"/>
          <w:szCs w:val="24"/>
          <w:lang w:val="en-US"/>
        </w:rPr>
      </w:pPr>
    </w:p>
    <w:p w14:paraId="0D96BFDE">
      <w:pPr>
        <w:rPr>
          <w:rFonts w:hint="default" w:ascii="Arial" w:hAnsi="Arial" w:cs="Arial"/>
          <w:sz w:val="24"/>
          <w:szCs w:val="24"/>
          <w:lang w:val="en-US"/>
        </w:rPr>
      </w:pPr>
    </w:p>
    <w:p w14:paraId="4B687B73">
      <w:pPr>
        <w:rPr>
          <w:rFonts w:hint="default" w:ascii="Arial" w:hAnsi="Arial" w:cs="Arial"/>
          <w:sz w:val="24"/>
          <w:szCs w:val="24"/>
          <w:lang w:val="en-US"/>
        </w:rPr>
      </w:pPr>
    </w:p>
    <w:p w14:paraId="0EAF667B">
      <w:pPr>
        <w:rPr>
          <w:rFonts w:hint="default" w:ascii="Arial" w:hAnsi="Arial" w:cs="Arial"/>
          <w:sz w:val="24"/>
          <w:szCs w:val="24"/>
          <w:lang w:val="en-US"/>
        </w:rPr>
      </w:pPr>
    </w:p>
    <w:p w14:paraId="6BB2451E">
      <w:pPr>
        <w:rPr>
          <w:rFonts w:hint="default" w:ascii="Arial" w:hAnsi="Arial" w:cs="Arial"/>
          <w:sz w:val="24"/>
          <w:szCs w:val="24"/>
          <w:lang w:val="en-US"/>
        </w:rPr>
      </w:pPr>
    </w:p>
    <w:p w14:paraId="3F39BD77">
      <w:pPr>
        <w:numPr>
          <w:ilvl w:val="0"/>
          <w:numId w:val="11"/>
        </w:numPr>
        <w:rPr>
          <w:rFonts w:hint="default" w:ascii="Arial" w:hAnsi="Arial" w:cs="Arial"/>
          <w:sz w:val="24"/>
          <w:szCs w:val="24"/>
          <w:lang w:val="en-US"/>
        </w:rPr>
      </w:pPr>
      <w:r>
        <w:rPr>
          <w:rFonts w:hint="default" w:ascii="Arial" w:hAnsi="Arial" w:cs="Arial"/>
          <w:sz w:val="24"/>
          <w:szCs w:val="24"/>
          <w:lang w:val="en-US"/>
        </w:rPr>
        <w:t xml:space="preserve">Real World Problem Description: </w:t>
      </w:r>
    </w:p>
    <w:p w14:paraId="06E3616A">
      <w:pPr>
        <w:rPr>
          <w:rFonts w:hint="default" w:ascii="Arial" w:hAnsi="Arial" w:cs="Arial"/>
          <w:sz w:val="24"/>
          <w:szCs w:val="24"/>
          <w:lang w:val="en-US"/>
        </w:rPr>
      </w:pPr>
    </w:p>
    <w:p w14:paraId="36771D26">
      <w:pPr>
        <w:rPr>
          <w:rFonts w:hint="default" w:ascii="Arial" w:hAnsi="Arial" w:cs="Arial"/>
          <w:b w:val="0"/>
          <w:bCs/>
          <w:sz w:val="24"/>
          <w:szCs w:val="24"/>
          <w:lang w:val="en-US"/>
        </w:rPr>
      </w:pPr>
      <w:r>
        <w:rPr>
          <w:rFonts w:hint="default" w:ascii="Arial" w:hAnsi="Arial" w:cs="Arial"/>
          <w:b w:val="0"/>
          <w:bCs/>
          <w:sz w:val="24"/>
          <w:szCs w:val="24"/>
          <w:lang w:val="en-US"/>
        </w:rPr>
        <w:t xml:space="preserve">Cooking is a daily activity, yet many people face difficulty in organizing their recipes. Some write them in notebooks, other save screenshots or watch youtube videos, which leads to confusion or recipe not being found easily. Moreover, many apps only offer predefined recipes and do not allow users to store their own creations.  </w:t>
      </w:r>
    </w:p>
    <w:p w14:paraId="12539589">
      <w:pPr>
        <w:rPr>
          <w:rFonts w:hint="default" w:ascii="Arial" w:hAnsi="Arial" w:cs="Arial"/>
          <w:b w:val="0"/>
          <w:bCs/>
          <w:sz w:val="24"/>
          <w:szCs w:val="24"/>
          <w:lang w:val="en-US"/>
        </w:rPr>
      </w:pPr>
      <w:r>
        <w:rPr>
          <w:rFonts w:hint="default" w:ascii="Arial" w:hAnsi="Arial" w:cs="Arial"/>
          <w:b w:val="0"/>
          <w:bCs/>
          <w:sz w:val="24"/>
          <w:szCs w:val="24"/>
          <w:lang w:val="en-US"/>
        </w:rPr>
        <w:t xml:space="preserve">The Recipe Book App is designed to solve this issue by providing user a digital space to save and edit, and view both their own recipes and the ones they might want to try. It helps in managing ingredients, steps, and images in one place, making cooking more organized, personalized,  and enjoyable. </w:t>
      </w:r>
    </w:p>
    <w:p w14:paraId="782F98DE">
      <w:pPr>
        <w:rPr>
          <w:rFonts w:hint="default" w:ascii="Arial" w:hAnsi="Arial" w:cs="Arial"/>
          <w:b w:val="0"/>
          <w:bCs/>
          <w:sz w:val="24"/>
          <w:szCs w:val="24"/>
          <w:lang w:val="en-US"/>
        </w:rPr>
      </w:pPr>
    </w:p>
    <w:p w14:paraId="1FDEA852">
      <w:pPr>
        <w:numPr>
          <w:ilvl w:val="0"/>
          <w:numId w:val="11"/>
        </w:numPr>
        <w:ind w:left="0" w:leftChars="0" w:firstLine="0" w:firstLineChars="0"/>
        <w:rPr>
          <w:rFonts w:hint="default" w:ascii="Arial" w:hAnsi="Arial" w:cs="Arial"/>
          <w:b/>
          <w:bCs w:val="0"/>
          <w:sz w:val="24"/>
          <w:szCs w:val="24"/>
          <w:lang w:val="en-US"/>
        </w:rPr>
      </w:pPr>
      <w:r>
        <w:rPr>
          <w:rFonts w:hint="default" w:ascii="Arial" w:hAnsi="Arial" w:cs="Arial"/>
          <w:b/>
          <w:bCs w:val="0"/>
          <w:sz w:val="24"/>
          <w:szCs w:val="24"/>
          <w:lang w:val="en-US"/>
        </w:rPr>
        <w:t xml:space="preserve">Solution: </w:t>
      </w:r>
    </w:p>
    <w:p w14:paraId="356DE44B">
      <w:pPr>
        <w:pStyle w:val="85"/>
        <w:keepNext w:val="0"/>
        <w:keepLines w:val="0"/>
        <w:widowControl/>
        <w:suppressLineNumbers w:val="0"/>
        <w:rPr>
          <w:rFonts w:hint="default" w:ascii="Arial" w:hAnsi="Arial" w:cs="Arial"/>
          <w:b w:val="0"/>
          <w:bCs w:val="0"/>
          <w:sz w:val="24"/>
          <w:szCs w:val="24"/>
          <w:lang w:val="en-US"/>
        </w:rPr>
      </w:pPr>
      <w:r>
        <w:rPr>
          <w:rFonts w:hint="default" w:ascii="Arial" w:hAnsi="Arial" w:cs="Arial"/>
          <w:b w:val="0"/>
          <w:bCs w:val="0"/>
          <w:sz w:val="24"/>
          <w:szCs w:val="24"/>
        </w:rPr>
        <w:t>The</w:t>
      </w:r>
      <w:r>
        <w:rPr>
          <w:rFonts w:hint="default" w:ascii="Arial" w:hAnsi="Arial" w:cs="Arial"/>
          <w:b w:val="0"/>
          <w:bCs w:val="0"/>
          <w:sz w:val="24"/>
          <w:szCs w:val="24"/>
          <w:lang w:val="en-US"/>
        </w:rPr>
        <w:t xml:space="preserve"> </w:t>
      </w:r>
      <w:r>
        <w:rPr>
          <w:rFonts w:hint="default" w:ascii="Arial" w:hAnsi="Arial" w:cs="Arial"/>
          <w:b w:val="0"/>
          <w:bCs w:val="0"/>
          <w:sz w:val="24"/>
          <w:szCs w:val="24"/>
        </w:rPr>
        <w:t xml:space="preserve">solution is a </w:t>
      </w:r>
      <w:r>
        <w:rPr>
          <w:rStyle w:val="92"/>
          <w:rFonts w:hint="default" w:ascii="Arial" w:hAnsi="Arial" w:cs="Arial"/>
          <w:b w:val="0"/>
          <w:bCs w:val="0"/>
          <w:sz w:val="24"/>
          <w:szCs w:val="24"/>
        </w:rPr>
        <w:t>Recipe Book App</w:t>
      </w:r>
      <w:r>
        <w:rPr>
          <w:rFonts w:hint="default" w:ascii="Arial" w:hAnsi="Arial" w:cs="Arial"/>
          <w:b w:val="0"/>
          <w:bCs w:val="0"/>
          <w:sz w:val="24"/>
          <w:szCs w:val="24"/>
        </w:rPr>
        <w:t xml:space="preserve"> developed using </w:t>
      </w:r>
      <w:r>
        <w:rPr>
          <w:rStyle w:val="92"/>
          <w:rFonts w:hint="default" w:ascii="Arial" w:hAnsi="Arial" w:cs="Arial"/>
          <w:b w:val="0"/>
          <w:bCs w:val="0"/>
          <w:sz w:val="24"/>
          <w:szCs w:val="24"/>
        </w:rPr>
        <w:t>Flutter</w:t>
      </w:r>
      <w:r>
        <w:rPr>
          <w:rFonts w:hint="default" w:ascii="Arial" w:hAnsi="Arial" w:cs="Arial"/>
          <w:b w:val="0"/>
          <w:bCs w:val="0"/>
          <w:sz w:val="24"/>
          <w:szCs w:val="24"/>
        </w:rPr>
        <w:t xml:space="preserve">. The app allows users to </w:t>
      </w:r>
      <w:r>
        <w:rPr>
          <w:rStyle w:val="92"/>
          <w:rFonts w:hint="default" w:ascii="Arial" w:hAnsi="Arial" w:cs="Arial"/>
          <w:b w:val="0"/>
          <w:bCs w:val="0"/>
          <w:sz w:val="24"/>
          <w:szCs w:val="24"/>
        </w:rPr>
        <w:t>add, view, and manage recipes</w:t>
      </w:r>
      <w:r>
        <w:rPr>
          <w:rFonts w:hint="default" w:ascii="Arial" w:hAnsi="Arial" w:cs="Arial"/>
          <w:b w:val="0"/>
          <w:bCs w:val="0"/>
          <w:sz w:val="24"/>
          <w:szCs w:val="24"/>
        </w:rPr>
        <w:t xml:space="preserve"> with details such as ingredients, steps, and preparation time. It provides an easy way to store and organize recipes that users want to try or have already made.The main goal is to create a </w:t>
      </w:r>
      <w:r>
        <w:rPr>
          <w:rStyle w:val="92"/>
          <w:rFonts w:hint="default" w:ascii="Arial" w:hAnsi="Arial" w:cs="Arial"/>
          <w:b w:val="0"/>
          <w:bCs w:val="0"/>
          <w:sz w:val="24"/>
          <w:szCs w:val="24"/>
        </w:rPr>
        <w:t>simple, responsive, and user-friendly interface</w:t>
      </w:r>
      <w:r>
        <w:rPr>
          <w:rFonts w:hint="default" w:ascii="Arial" w:hAnsi="Arial" w:cs="Arial"/>
          <w:b w:val="0"/>
          <w:bCs w:val="0"/>
          <w:sz w:val="24"/>
          <w:szCs w:val="24"/>
        </w:rPr>
        <w:t xml:space="preserve"> where all recipes are stored locally using the </w:t>
      </w:r>
      <w:r>
        <w:rPr>
          <w:rStyle w:val="92"/>
          <w:rFonts w:hint="default" w:ascii="Arial" w:hAnsi="Arial" w:cs="Arial"/>
          <w:b w:val="0"/>
          <w:bCs w:val="0"/>
          <w:sz w:val="24"/>
          <w:szCs w:val="24"/>
        </w:rPr>
        <w:t>Hive database</w:t>
      </w:r>
      <w:r>
        <w:rPr>
          <w:rFonts w:hint="default" w:ascii="Arial" w:hAnsi="Arial" w:cs="Arial"/>
          <w:b w:val="0"/>
          <w:bCs w:val="0"/>
          <w:sz w:val="24"/>
          <w:szCs w:val="24"/>
        </w:rPr>
        <w:t>, ensuring quick access without an internet connection</w:t>
      </w:r>
      <w:r>
        <w:rPr>
          <w:rFonts w:hint="default" w:ascii="Arial" w:hAnsi="Arial" w:cs="Arial"/>
          <w:b w:val="0"/>
          <w:bCs w:val="0"/>
          <w:sz w:val="24"/>
          <w:szCs w:val="24"/>
          <w:lang w:val="en-US"/>
        </w:rPr>
        <w:t>.</w:t>
      </w:r>
    </w:p>
    <w:p w14:paraId="15A01EB8">
      <w:pPr>
        <w:pStyle w:val="85"/>
        <w:keepNext w:val="0"/>
        <w:keepLines w:val="0"/>
        <w:widowControl/>
        <w:numPr>
          <w:ilvl w:val="0"/>
          <w:numId w:val="11"/>
        </w:numPr>
        <w:suppressLineNumbers w:val="0"/>
        <w:ind w:left="0" w:leftChars="0" w:firstLine="0" w:firstLineChars="0"/>
        <w:rPr>
          <w:rFonts w:hint="default" w:ascii="Arial" w:hAnsi="Arial" w:cs="Arial"/>
          <w:b w:val="0"/>
          <w:bCs/>
          <w:sz w:val="24"/>
          <w:szCs w:val="24"/>
          <w:lang w:val="en-US"/>
        </w:rPr>
      </w:pPr>
      <w:r>
        <w:rPr>
          <w:rFonts w:hint="default" w:ascii="Arial" w:hAnsi="Arial" w:cs="Arial"/>
          <w:b/>
          <w:bCs/>
          <w:sz w:val="24"/>
          <w:szCs w:val="24"/>
          <w:lang w:val="en-US"/>
        </w:rPr>
        <w:t xml:space="preserve">User Interfaces </w:t>
      </w:r>
      <w:r>
        <w:rPr>
          <w:rFonts w:hint="default" w:ascii="Arial" w:hAnsi="Arial" w:cs="Arial"/>
          <w:b w:val="0"/>
          <w:bCs/>
          <w:sz w:val="24"/>
          <w:szCs w:val="24"/>
          <w:lang w:val="en-US"/>
        </w:rPr>
        <w:t xml:space="preserve"> </w:t>
      </w:r>
    </w:p>
    <w:p w14:paraId="057E4E06">
      <w:pPr>
        <w:numPr>
          <w:ilvl w:val="0"/>
          <w:numId w:val="12"/>
        </w:numPr>
        <w:jc w:val="left"/>
        <w:rPr>
          <w:rFonts w:hint="default" w:ascii="Arial" w:hAnsi="Arial" w:cs="Arial"/>
          <w:sz w:val="24"/>
          <w:szCs w:val="24"/>
          <w:lang w:val="en-US"/>
        </w:rPr>
      </w:pPr>
      <w:r>
        <w:rPr>
          <w:rFonts w:hint="default" w:ascii="Arial" w:hAnsi="Arial" w:cs="Arial"/>
          <w:sz w:val="24"/>
          <w:szCs w:val="24"/>
          <w:lang w:val="en-US"/>
        </w:rPr>
        <w:t xml:space="preserve">Splash Screen: </w:t>
      </w:r>
    </w:p>
    <w:p w14:paraId="7DC8110A">
      <w:pPr>
        <w:jc w:val="center"/>
        <w:rPr>
          <w:rFonts w:hint="default" w:ascii="Arial" w:hAnsi="Arial" w:cs="Arial"/>
          <w:sz w:val="24"/>
          <w:szCs w:val="24"/>
        </w:rPr>
      </w:pPr>
      <w:r>
        <w:rPr>
          <w:rFonts w:hint="default" w:ascii="Arial" w:hAnsi="Arial" w:cs="Arial"/>
          <w:sz w:val="24"/>
          <w:szCs w:val="24"/>
        </w:rPr>
        <w:drawing>
          <wp:inline distT="0" distB="0" distL="114300" distR="114300">
            <wp:extent cx="2785110" cy="3890645"/>
            <wp:effectExtent l="0" t="0" r="889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rcRect l="1519" t="-386" r="59658" b="4008"/>
                    <a:stretch>
                      <a:fillRect/>
                    </a:stretch>
                  </pic:blipFill>
                  <pic:spPr>
                    <a:xfrm>
                      <a:off x="0" y="0"/>
                      <a:ext cx="2785110" cy="3890645"/>
                    </a:xfrm>
                    <a:prstGeom prst="rect">
                      <a:avLst/>
                    </a:prstGeom>
                    <a:noFill/>
                    <a:ln>
                      <a:noFill/>
                    </a:ln>
                  </pic:spPr>
                </pic:pic>
              </a:graphicData>
            </a:graphic>
          </wp:inline>
        </w:drawing>
      </w:r>
    </w:p>
    <w:p w14:paraId="40E6892D">
      <w:pPr>
        <w:jc w:val="center"/>
        <w:rPr>
          <w:rFonts w:hint="default" w:ascii="Arial" w:hAnsi="Arial" w:cs="Arial"/>
          <w:sz w:val="24"/>
          <w:szCs w:val="24"/>
        </w:rPr>
      </w:pPr>
    </w:p>
    <w:p w14:paraId="40107BB5">
      <w:pPr>
        <w:numPr>
          <w:ilvl w:val="0"/>
          <w:numId w:val="12"/>
        </w:numPr>
        <w:jc w:val="left"/>
        <w:rPr>
          <w:rFonts w:hint="default" w:ascii="Arial" w:hAnsi="Arial" w:cs="Arial"/>
          <w:sz w:val="24"/>
          <w:szCs w:val="24"/>
          <w:lang w:val="en-US"/>
        </w:rPr>
      </w:pPr>
      <w:r>
        <w:rPr>
          <w:rFonts w:hint="default" w:ascii="Arial" w:hAnsi="Arial" w:cs="Arial"/>
          <w:sz w:val="24"/>
          <w:szCs w:val="24"/>
          <w:lang w:val="en-US"/>
        </w:rPr>
        <w:t xml:space="preserve">Name Screen </w:t>
      </w:r>
    </w:p>
    <w:p w14:paraId="55A198F3">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3653790" cy="4879340"/>
            <wp:effectExtent l="0" t="0" r="3810"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3653790" cy="4879340"/>
                    </a:xfrm>
                    <a:prstGeom prst="rect">
                      <a:avLst/>
                    </a:prstGeom>
                    <a:noFill/>
                    <a:ln>
                      <a:noFill/>
                    </a:ln>
                  </pic:spPr>
                </pic:pic>
              </a:graphicData>
            </a:graphic>
          </wp:inline>
        </w:drawing>
      </w:r>
    </w:p>
    <w:p w14:paraId="18F5F40B">
      <w:pPr>
        <w:numPr>
          <w:ilvl w:val="0"/>
          <w:numId w:val="0"/>
        </w:numPr>
        <w:jc w:val="left"/>
        <w:rPr>
          <w:rFonts w:hint="default" w:ascii="Arial" w:hAnsi="Arial" w:cs="Arial"/>
          <w:sz w:val="24"/>
          <w:szCs w:val="24"/>
          <w:lang w:val="en-US"/>
        </w:rPr>
      </w:pPr>
    </w:p>
    <w:p w14:paraId="162E510F">
      <w:pPr>
        <w:numPr>
          <w:ilvl w:val="0"/>
          <w:numId w:val="12"/>
        </w:numPr>
        <w:jc w:val="left"/>
        <w:rPr>
          <w:rFonts w:hint="default" w:ascii="Arial" w:hAnsi="Arial" w:cs="Arial"/>
          <w:sz w:val="24"/>
          <w:szCs w:val="24"/>
          <w:lang w:val="en-US"/>
        </w:rPr>
      </w:pPr>
      <w:r>
        <w:rPr>
          <w:rFonts w:hint="default" w:ascii="Arial" w:hAnsi="Arial" w:cs="Arial"/>
          <w:sz w:val="24"/>
          <w:szCs w:val="24"/>
          <w:lang w:val="en-US"/>
        </w:rPr>
        <w:t>Home Page</w:t>
      </w:r>
    </w:p>
    <w:p w14:paraId="6099EF03">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4318000" cy="57277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7"/>
                    <a:stretch>
                      <a:fillRect/>
                    </a:stretch>
                  </pic:blipFill>
                  <pic:spPr>
                    <a:xfrm>
                      <a:off x="0" y="0"/>
                      <a:ext cx="4318000" cy="5727700"/>
                    </a:xfrm>
                    <a:prstGeom prst="rect">
                      <a:avLst/>
                    </a:prstGeom>
                    <a:noFill/>
                    <a:ln>
                      <a:noFill/>
                    </a:ln>
                  </pic:spPr>
                </pic:pic>
              </a:graphicData>
            </a:graphic>
          </wp:inline>
        </w:drawing>
      </w:r>
    </w:p>
    <w:p w14:paraId="430AE160">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4340225" cy="5801995"/>
            <wp:effectExtent l="0" t="0" r="3175"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8"/>
                    <a:stretch>
                      <a:fillRect/>
                    </a:stretch>
                  </pic:blipFill>
                  <pic:spPr>
                    <a:xfrm>
                      <a:off x="0" y="0"/>
                      <a:ext cx="4340225" cy="5801995"/>
                    </a:xfrm>
                    <a:prstGeom prst="rect">
                      <a:avLst/>
                    </a:prstGeom>
                    <a:noFill/>
                    <a:ln>
                      <a:noFill/>
                    </a:ln>
                  </pic:spPr>
                </pic:pic>
              </a:graphicData>
            </a:graphic>
          </wp:inline>
        </w:drawing>
      </w:r>
    </w:p>
    <w:p w14:paraId="1934D1A9">
      <w:pPr>
        <w:numPr>
          <w:ilvl w:val="0"/>
          <w:numId w:val="0"/>
        </w:numPr>
        <w:jc w:val="left"/>
        <w:rPr>
          <w:rFonts w:hint="default" w:ascii="Arial" w:hAnsi="Arial" w:cs="Arial"/>
          <w:sz w:val="24"/>
          <w:szCs w:val="24"/>
          <w:lang w:val="en-US"/>
        </w:rPr>
      </w:pPr>
    </w:p>
    <w:p w14:paraId="4E61E81E">
      <w:pPr>
        <w:numPr>
          <w:ilvl w:val="0"/>
          <w:numId w:val="12"/>
        </w:numPr>
        <w:jc w:val="left"/>
        <w:rPr>
          <w:rFonts w:hint="default" w:ascii="Arial" w:hAnsi="Arial" w:cs="Arial"/>
          <w:sz w:val="24"/>
          <w:szCs w:val="24"/>
          <w:lang w:val="en-US"/>
        </w:rPr>
      </w:pPr>
      <w:r>
        <w:rPr>
          <w:rFonts w:hint="default" w:ascii="Arial" w:hAnsi="Arial" w:cs="Arial"/>
          <w:sz w:val="24"/>
          <w:szCs w:val="24"/>
          <w:lang w:val="en-US"/>
        </w:rPr>
        <w:t xml:space="preserve">New recipe added to homem page looks like this: </w:t>
      </w:r>
    </w:p>
    <w:p w14:paraId="729571E0">
      <w:pPr>
        <w:numPr>
          <w:ilvl w:val="0"/>
          <w:numId w:val="0"/>
        </w:numPr>
        <w:jc w:val="left"/>
        <w:rPr>
          <w:rFonts w:hint="default" w:ascii="Arial" w:hAnsi="Arial" w:cs="Arial"/>
          <w:sz w:val="24"/>
          <w:szCs w:val="24"/>
          <w:lang w:val="en-US"/>
        </w:rPr>
      </w:pPr>
      <w:r>
        <w:rPr>
          <w:rFonts w:hint="default" w:ascii="Arial" w:hAnsi="Arial" w:cs="Arial"/>
          <w:sz w:val="24"/>
          <w:szCs w:val="24"/>
        </w:rPr>
        <w:drawing>
          <wp:inline distT="0" distB="0" distL="114300" distR="114300">
            <wp:extent cx="4239895" cy="5928995"/>
            <wp:effectExtent l="0" t="0" r="1905" b="190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9"/>
                    <a:stretch>
                      <a:fillRect/>
                    </a:stretch>
                  </pic:blipFill>
                  <pic:spPr>
                    <a:xfrm>
                      <a:off x="0" y="0"/>
                      <a:ext cx="4239895" cy="5928995"/>
                    </a:xfrm>
                    <a:prstGeom prst="rect">
                      <a:avLst/>
                    </a:prstGeom>
                    <a:noFill/>
                    <a:ln>
                      <a:noFill/>
                    </a:ln>
                  </pic:spPr>
                </pic:pic>
              </a:graphicData>
            </a:graphic>
          </wp:inline>
        </w:drawing>
      </w:r>
    </w:p>
    <w:p w14:paraId="542AFDD2">
      <w:pPr>
        <w:numPr>
          <w:ilvl w:val="0"/>
          <w:numId w:val="12"/>
        </w:numPr>
        <w:jc w:val="left"/>
        <w:rPr>
          <w:rFonts w:hint="default" w:ascii="Arial" w:hAnsi="Arial" w:cs="Arial"/>
          <w:sz w:val="24"/>
          <w:szCs w:val="24"/>
          <w:lang w:val="en-US"/>
        </w:rPr>
      </w:pPr>
      <w:r>
        <w:rPr>
          <w:rFonts w:hint="default" w:ascii="Arial" w:hAnsi="Arial" w:cs="Arial"/>
          <w:sz w:val="24"/>
          <w:szCs w:val="24"/>
          <w:lang w:val="en-US"/>
        </w:rPr>
        <w:t>All recipes and category screen :</w:t>
      </w:r>
    </w:p>
    <w:p w14:paraId="30F01D17">
      <w:pPr>
        <w:numPr>
          <w:ilvl w:val="0"/>
          <w:numId w:val="0"/>
        </w:numPr>
        <w:jc w:val="left"/>
        <w:rPr>
          <w:rFonts w:hint="default" w:ascii="Arial" w:hAnsi="Arial" w:cs="Arial"/>
          <w:sz w:val="24"/>
          <w:szCs w:val="24"/>
          <w:lang w:val="en-US"/>
        </w:rPr>
      </w:pPr>
    </w:p>
    <w:p w14:paraId="366ADCEC">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4679950" cy="6188710"/>
            <wp:effectExtent l="0" t="0" r="635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4679950" cy="6188710"/>
                    </a:xfrm>
                    <a:prstGeom prst="rect">
                      <a:avLst/>
                    </a:prstGeom>
                    <a:noFill/>
                    <a:ln>
                      <a:noFill/>
                    </a:ln>
                  </pic:spPr>
                </pic:pic>
              </a:graphicData>
            </a:graphic>
          </wp:inline>
        </w:drawing>
      </w:r>
    </w:p>
    <w:p w14:paraId="06F2AA44">
      <w:pPr>
        <w:numPr>
          <w:ilvl w:val="0"/>
          <w:numId w:val="0"/>
        </w:numPr>
        <w:jc w:val="left"/>
        <w:rPr>
          <w:rFonts w:hint="default" w:ascii="Arial" w:hAnsi="Arial" w:cs="Arial"/>
          <w:sz w:val="24"/>
          <w:szCs w:val="24"/>
        </w:rPr>
      </w:pPr>
    </w:p>
    <w:p w14:paraId="52B6AA90">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4686935" cy="6380480"/>
            <wp:effectExtent l="0" t="0" r="12065" b="762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686935" cy="6380480"/>
                    </a:xfrm>
                    <a:prstGeom prst="rect">
                      <a:avLst/>
                    </a:prstGeom>
                    <a:noFill/>
                    <a:ln>
                      <a:noFill/>
                    </a:ln>
                  </pic:spPr>
                </pic:pic>
              </a:graphicData>
            </a:graphic>
          </wp:inline>
        </w:drawing>
      </w:r>
    </w:p>
    <w:p w14:paraId="60F1D549">
      <w:pPr>
        <w:numPr>
          <w:ilvl w:val="0"/>
          <w:numId w:val="0"/>
        </w:numPr>
        <w:jc w:val="left"/>
        <w:rPr>
          <w:rFonts w:hint="default" w:ascii="Arial" w:hAnsi="Arial" w:cs="Arial"/>
          <w:sz w:val="24"/>
          <w:szCs w:val="24"/>
        </w:rPr>
      </w:pPr>
    </w:p>
    <w:p w14:paraId="407EED21">
      <w:pPr>
        <w:numPr>
          <w:ilvl w:val="0"/>
          <w:numId w:val="0"/>
        </w:numPr>
        <w:jc w:val="left"/>
        <w:rPr>
          <w:rFonts w:hint="default" w:ascii="Arial" w:hAnsi="Arial" w:cs="Arial"/>
          <w:sz w:val="24"/>
          <w:szCs w:val="24"/>
          <w:lang w:val="en-US"/>
        </w:rPr>
      </w:pPr>
    </w:p>
    <w:p w14:paraId="76D33350">
      <w:pPr>
        <w:numPr>
          <w:ilvl w:val="0"/>
          <w:numId w:val="12"/>
        </w:numPr>
        <w:jc w:val="left"/>
        <w:rPr>
          <w:rFonts w:hint="default" w:ascii="Arial" w:hAnsi="Arial" w:cs="Arial"/>
          <w:sz w:val="24"/>
          <w:szCs w:val="24"/>
          <w:lang w:val="en-US"/>
        </w:rPr>
      </w:pPr>
      <w:r>
        <w:rPr>
          <w:rFonts w:hint="default" w:ascii="Arial" w:hAnsi="Arial" w:cs="Arial"/>
          <w:sz w:val="24"/>
          <w:szCs w:val="24"/>
          <w:lang w:val="en-US"/>
        </w:rPr>
        <w:t>Recipe details page</w:t>
      </w:r>
    </w:p>
    <w:p w14:paraId="0E7F6A14">
      <w:pPr>
        <w:numPr>
          <w:ilvl w:val="0"/>
          <w:numId w:val="0"/>
        </w:numPr>
        <w:jc w:val="left"/>
        <w:rPr>
          <w:rFonts w:hint="default" w:ascii="Arial" w:hAnsi="Arial" w:cs="Arial"/>
          <w:sz w:val="24"/>
          <w:szCs w:val="24"/>
          <w:lang w:val="en-US"/>
        </w:rPr>
      </w:pPr>
    </w:p>
    <w:p w14:paraId="7D92655A">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065395" cy="6684645"/>
            <wp:effectExtent l="0" t="0" r="1905"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065395" cy="6684645"/>
                    </a:xfrm>
                    <a:prstGeom prst="rect">
                      <a:avLst/>
                    </a:prstGeom>
                    <a:noFill/>
                    <a:ln>
                      <a:noFill/>
                    </a:ln>
                  </pic:spPr>
                </pic:pic>
              </a:graphicData>
            </a:graphic>
          </wp:inline>
        </w:drawing>
      </w:r>
    </w:p>
    <w:p w14:paraId="41DE5E9F">
      <w:pPr>
        <w:numPr>
          <w:ilvl w:val="0"/>
          <w:numId w:val="0"/>
        </w:numPr>
        <w:jc w:val="left"/>
        <w:rPr>
          <w:rFonts w:hint="default" w:ascii="Arial" w:hAnsi="Arial" w:cs="Arial"/>
          <w:sz w:val="24"/>
          <w:szCs w:val="24"/>
          <w:lang w:val="en-US"/>
        </w:rPr>
      </w:pPr>
    </w:p>
    <w:p w14:paraId="018189DB">
      <w:pPr>
        <w:numPr>
          <w:ilvl w:val="0"/>
          <w:numId w:val="12"/>
        </w:numPr>
        <w:jc w:val="left"/>
        <w:rPr>
          <w:rFonts w:hint="default" w:ascii="Arial" w:hAnsi="Arial" w:cs="Arial"/>
          <w:sz w:val="24"/>
          <w:szCs w:val="24"/>
        </w:rPr>
      </w:pPr>
      <w:r>
        <w:rPr>
          <w:rFonts w:hint="default" w:ascii="Arial" w:hAnsi="Arial" w:cs="Arial"/>
          <w:sz w:val="24"/>
          <w:szCs w:val="24"/>
          <w:lang w:val="en-US"/>
        </w:rPr>
        <w:t>Favourites page</w:t>
      </w:r>
    </w:p>
    <w:p w14:paraId="27DFD0E6">
      <w:pPr>
        <w:jc w:val="center"/>
        <w:rPr>
          <w:rFonts w:hint="default" w:ascii="Arial" w:hAnsi="Arial" w:cs="Arial"/>
          <w:sz w:val="24"/>
          <w:szCs w:val="24"/>
        </w:rPr>
      </w:pPr>
    </w:p>
    <w:p w14:paraId="09760990">
      <w:pPr>
        <w:jc w:val="center"/>
        <w:rPr>
          <w:rFonts w:hint="default" w:ascii="Arial" w:hAnsi="Arial" w:cs="Arial"/>
          <w:sz w:val="24"/>
          <w:szCs w:val="24"/>
        </w:rPr>
      </w:pPr>
      <w:r>
        <w:rPr>
          <w:rFonts w:hint="default" w:ascii="Arial" w:hAnsi="Arial" w:cs="Arial"/>
          <w:sz w:val="24"/>
          <w:szCs w:val="24"/>
        </w:rPr>
        <w:drawing>
          <wp:inline distT="0" distB="0" distL="114300" distR="114300">
            <wp:extent cx="4737100" cy="629920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4737100" cy="6299200"/>
                    </a:xfrm>
                    <a:prstGeom prst="rect">
                      <a:avLst/>
                    </a:prstGeom>
                    <a:noFill/>
                    <a:ln>
                      <a:noFill/>
                    </a:ln>
                  </pic:spPr>
                </pic:pic>
              </a:graphicData>
            </a:graphic>
          </wp:inline>
        </w:drawing>
      </w:r>
    </w:p>
    <w:p w14:paraId="3B22623A">
      <w:pPr>
        <w:numPr>
          <w:ilvl w:val="0"/>
          <w:numId w:val="12"/>
        </w:numPr>
        <w:ind w:left="0" w:leftChars="0" w:firstLine="0" w:firstLineChars="0"/>
        <w:jc w:val="left"/>
        <w:rPr>
          <w:rFonts w:hint="default" w:ascii="Arial" w:hAnsi="Arial" w:cs="Arial"/>
          <w:sz w:val="24"/>
          <w:szCs w:val="24"/>
          <w:lang w:val="en-US"/>
        </w:rPr>
      </w:pPr>
      <w:r>
        <w:rPr>
          <w:rFonts w:hint="default" w:ascii="Arial" w:hAnsi="Arial" w:cs="Arial"/>
          <w:sz w:val="24"/>
          <w:szCs w:val="24"/>
          <w:lang w:val="en-US"/>
        </w:rPr>
        <w:t>Add recipe form and updated my recipe section:</w:t>
      </w:r>
    </w:p>
    <w:p w14:paraId="1C344354">
      <w:pPr>
        <w:numPr>
          <w:ilvl w:val="0"/>
          <w:numId w:val="0"/>
        </w:numPr>
        <w:ind w:leftChars="0"/>
        <w:jc w:val="left"/>
        <w:rPr>
          <w:rFonts w:hint="default" w:ascii="Arial" w:hAnsi="Arial" w:cs="Arial"/>
          <w:sz w:val="24"/>
          <w:szCs w:val="24"/>
          <w:lang w:val="en-US"/>
        </w:rPr>
      </w:pPr>
      <w:r>
        <w:rPr>
          <w:rFonts w:hint="default" w:ascii="Arial" w:hAnsi="Arial" w:cs="Arial"/>
          <w:sz w:val="24"/>
          <w:szCs w:val="24"/>
          <w:lang w:val="en-US"/>
        </w:rPr>
        <w:t xml:space="preserve"> </w:t>
      </w:r>
    </w:p>
    <w:p w14:paraId="085AED55">
      <w:pPr>
        <w:jc w:val="center"/>
        <w:rPr>
          <w:rFonts w:hint="default" w:ascii="Arial" w:hAnsi="Arial" w:cs="Arial"/>
          <w:sz w:val="24"/>
          <w:szCs w:val="24"/>
        </w:rPr>
      </w:pPr>
      <w:r>
        <w:rPr>
          <w:rFonts w:hint="default" w:ascii="Arial" w:hAnsi="Arial" w:cs="Arial"/>
          <w:sz w:val="24"/>
          <w:szCs w:val="24"/>
        </w:rPr>
        <w:drawing>
          <wp:inline distT="0" distB="0" distL="114300" distR="114300">
            <wp:extent cx="4048760" cy="5579110"/>
            <wp:effectExtent l="0" t="0" r="2540" b="889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048760" cy="5579110"/>
                    </a:xfrm>
                    <a:prstGeom prst="rect">
                      <a:avLst/>
                    </a:prstGeom>
                    <a:noFill/>
                    <a:ln>
                      <a:noFill/>
                    </a:ln>
                  </pic:spPr>
                </pic:pic>
              </a:graphicData>
            </a:graphic>
          </wp:inline>
        </w:drawing>
      </w:r>
    </w:p>
    <w:p w14:paraId="6AAA9E94">
      <w:pPr>
        <w:jc w:val="center"/>
        <w:rPr>
          <w:rFonts w:hint="default" w:ascii="Arial" w:hAnsi="Arial" w:cs="Arial"/>
          <w:sz w:val="24"/>
          <w:szCs w:val="24"/>
        </w:rPr>
      </w:pPr>
      <w:bookmarkStart w:id="0" w:name="_GoBack"/>
      <w:bookmarkEnd w:id="0"/>
      <w:r>
        <w:drawing>
          <wp:inline distT="0" distB="0" distL="114300" distR="114300">
            <wp:extent cx="3960495" cy="5438775"/>
            <wp:effectExtent l="0" t="0" r="190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5"/>
                    <a:srcRect l="1543" t="579" r="59103" b="3365"/>
                    <a:stretch>
                      <a:fillRect/>
                    </a:stretch>
                  </pic:blipFill>
                  <pic:spPr>
                    <a:xfrm>
                      <a:off x="0" y="0"/>
                      <a:ext cx="3960495" cy="5438775"/>
                    </a:xfrm>
                    <a:prstGeom prst="rect">
                      <a:avLst/>
                    </a:prstGeom>
                    <a:noFill/>
                    <a:ln>
                      <a:noFill/>
                    </a:ln>
                  </pic:spPr>
                </pic:pic>
              </a:graphicData>
            </a:graphic>
          </wp:inline>
        </w:drawing>
      </w:r>
    </w:p>
    <w:p w14:paraId="575450CE">
      <w:pPr>
        <w:jc w:val="center"/>
        <w:rPr>
          <w:rFonts w:hint="default" w:ascii="Arial" w:hAnsi="Arial" w:cs="Arial"/>
          <w:sz w:val="24"/>
          <w:szCs w:val="24"/>
        </w:rPr>
      </w:pPr>
      <w:r>
        <w:rPr>
          <w:rFonts w:hint="default" w:ascii="Arial" w:hAnsi="Arial" w:cs="Arial"/>
          <w:sz w:val="24"/>
          <w:szCs w:val="24"/>
        </w:rPr>
        <w:drawing>
          <wp:inline distT="0" distB="0" distL="114300" distR="114300">
            <wp:extent cx="4353560" cy="5959475"/>
            <wp:effectExtent l="0" t="0" r="254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4353560" cy="5959475"/>
                    </a:xfrm>
                    <a:prstGeom prst="rect">
                      <a:avLst/>
                    </a:prstGeom>
                    <a:noFill/>
                    <a:ln>
                      <a:noFill/>
                    </a:ln>
                  </pic:spPr>
                </pic:pic>
              </a:graphicData>
            </a:graphic>
          </wp:inline>
        </w:drawing>
      </w:r>
    </w:p>
    <w:p w14:paraId="282A6585">
      <w:pPr>
        <w:jc w:val="center"/>
        <w:rPr>
          <w:rFonts w:hint="default" w:ascii="Arial" w:hAnsi="Arial" w:cs="Arial"/>
          <w:sz w:val="24"/>
          <w:szCs w:val="24"/>
        </w:rPr>
      </w:pPr>
      <w:r>
        <w:rPr>
          <w:rFonts w:hint="default" w:ascii="Arial" w:hAnsi="Arial" w:cs="Arial"/>
          <w:sz w:val="24"/>
          <w:szCs w:val="24"/>
        </w:rPr>
        <w:drawing>
          <wp:inline distT="0" distB="0" distL="114300" distR="114300">
            <wp:extent cx="3882390" cy="5384165"/>
            <wp:effectExtent l="0" t="0" r="3810" b="63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7"/>
                    <a:stretch>
                      <a:fillRect/>
                    </a:stretch>
                  </pic:blipFill>
                  <pic:spPr>
                    <a:xfrm>
                      <a:off x="0" y="0"/>
                      <a:ext cx="3882390" cy="5384165"/>
                    </a:xfrm>
                    <a:prstGeom prst="rect">
                      <a:avLst/>
                    </a:prstGeom>
                    <a:noFill/>
                    <a:ln>
                      <a:noFill/>
                    </a:ln>
                  </pic:spPr>
                </pic:pic>
              </a:graphicData>
            </a:graphic>
          </wp:inline>
        </w:drawing>
      </w:r>
    </w:p>
    <w:p w14:paraId="2F2DBA4F">
      <w:pPr>
        <w:jc w:val="center"/>
        <w:rPr>
          <w:rFonts w:hint="default" w:ascii="Arial" w:hAnsi="Arial" w:cs="Arial"/>
          <w:sz w:val="24"/>
          <w:szCs w:val="24"/>
        </w:rPr>
      </w:pPr>
    </w:p>
    <w:p w14:paraId="0A124FA3">
      <w:pPr>
        <w:numPr>
          <w:ilvl w:val="0"/>
          <w:numId w:val="13"/>
        </w:numPr>
        <w:jc w:val="left"/>
        <w:rPr>
          <w:rFonts w:hint="default" w:ascii="Arial" w:hAnsi="Arial" w:cs="Arial"/>
          <w:sz w:val="24"/>
          <w:szCs w:val="24"/>
          <w:lang w:val="en-US"/>
        </w:rPr>
      </w:pPr>
      <w:r>
        <w:rPr>
          <w:rFonts w:hint="default" w:ascii="Arial" w:hAnsi="Arial" w:cs="Arial"/>
          <w:sz w:val="24"/>
          <w:szCs w:val="24"/>
          <w:lang w:val="en-US"/>
        </w:rPr>
        <w:t>Data Storage</w:t>
      </w:r>
    </w:p>
    <w:p w14:paraId="63379AFA">
      <w:pPr>
        <w:numPr>
          <w:ilvl w:val="0"/>
          <w:numId w:val="0"/>
        </w:numPr>
        <w:jc w:val="left"/>
        <w:rPr>
          <w:rFonts w:hint="default" w:ascii="Arial" w:hAnsi="Arial" w:cs="Arial"/>
          <w:sz w:val="24"/>
          <w:szCs w:val="24"/>
          <w:lang w:val="en-US"/>
        </w:rPr>
      </w:pPr>
      <w:r>
        <w:rPr>
          <w:rFonts w:hint="default" w:ascii="Arial" w:hAnsi="Arial" w:cs="Arial"/>
          <w:sz w:val="24"/>
          <w:szCs w:val="24"/>
          <w:lang w:val="en-US"/>
        </w:rPr>
        <w:t xml:space="preserve"> </w:t>
      </w:r>
    </w:p>
    <w:p w14:paraId="63223C0A">
      <w:pPr>
        <w:rPr>
          <w:rFonts w:hint="default" w:ascii="Arial" w:hAnsi="Arial" w:cs="Arial"/>
          <w:b w:val="0"/>
          <w:bCs/>
          <w:sz w:val="24"/>
          <w:szCs w:val="24"/>
          <w:lang w:val="en-US"/>
        </w:rPr>
      </w:pPr>
      <w:r>
        <w:rPr>
          <w:rFonts w:hint="default" w:ascii="Arial" w:hAnsi="Arial" w:cs="Arial"/>
          <w:b w:val="0"/>
          <w:bCs/>
          <w:sz w:val="24"/>
          <w:szCs w:val="24"/>
          <w:lang w:val="en-US"/>
        </w:rPr>
        <w:t xml:space="preserve">The app uses </w:t>
      </w:r>
      <w:r>
        <w:rPr>
          <w:rFonts w:hint="default" w:ascii="Arial" w:hAnsi="Arial" w:cs="Arial"/>
          <w:b/>
          <w:bCs w:val="0"/>
          <w:sz w:val="24"/>
          <w:szCs w:val="24"/>
          <w:lang w:val="en-US"/>
        </w:rPr>
        <w:t xml:space="preserve">Hive, </w:t>
      </w:r>
      <w:r>
        <w:rPr>
          <w:rFonts w:hint="default" w:ascii="Arial" w:hAnsi="Arial" w:cs="Arial"/>
          <w:b w:val="0"/>
          <w:bCs/>
          <w:sz w:val="24"/>
          <w:szCs w:val="24"/>
          <w:lang w:val="en-US"/>
        </w:rPr>
        <w:t xml:space="preserve">to store recipe data locally on the user’s device. Hive was chosen for it’s speed, simplicity and offline capability. Each recipe including it’s name, category, difficulty level, preparation time, ingredients, steps and favourite status is stored as a hive object. This allows the app to quickly retrieve and update information without relying on an external server. </w:t>
      </w:r>
    </w:p>
    <w:p w14:paraId="038A932B">
      <w:pPr>
        <w:rPr>
          <w:rFonts w:hint="default" w:ascii="Arial" w:hAnsi="Arial" w:cs="Arial"/>
          <w:b w:val="0"/>
          <w:bCs/>
          <w:sz w:val="24"/>
          <w:szCs w:val="24"/>
          <w:lang w:val="en-US"/>
        </w:rPr>
      </w:pPr>
    </w:p>
    <w:p w14:paraId="38037896">
      <w:pPr>
        <w:numPr>
          <w:ilvl w:val="0"/>
          <w:numId w:val="13"/>
        </w:numPr>
        <w:ind w:left="0" w:leftChars="0" w:firstLine="0" w:firstLineChars="0"/>
        <w:rPr>
          <w:rFonts w:hint="default" w:ascii="Arial" w:hAnsi="Arial" w:cs="Arial"/>
          <w:sz w:val="24"/>
          <w:szCs w:val="24"/>
          <w:lang w:val="en-US"/>
        </w:rPr>
      </w:pPr>
      <w:r>
        <w:rPr>
          <w:rFonts w:hint="default" w:ascii="Arial" w:hAnsi="Arial" w:cs="Arial"/>
          <w:sz w:val="24"/>
          <w:szCs w:val="24"/>
          <w:lang w:val="en-US"/>
        </w:rPr>
        <w:t xml:space="preserve">Errors and Bugs encountered: </w:t>
      </w:r>
    </w:p>
    <w:p w14:paraId="7F19987C">
      <w:pPr>
        <w:rPr>
          <w:rFonts w:hint="default" w:ascii="Arial" w:hAnsi="Arial" w:cs="Arial"/>
          <w:sz w:val="24"/>
          <w:szCs w:val="24"/>
          <w:lang w:val="en-US"/>
        </w:rPr>
      </w:pPr>
    </w:p>
    <w:p w14:paraId="49920D4A">
      <w:pPr>
        <w:numPr>
          <w:ilvl w:val="0"/>
          <w:numId w:val="14"/>
        </w:numPr>
        <w:ind w:left="420" w:leftChars="0" w:hanging="420" w:firstLineChars="0"/>
        <w:rPr>
          <w:rFonts w:hint="default" w:ascii="Arial" w:hAnsi="Arial" w:cs="Arial"/>
          <w:sz w:val="24"/>
          <w:szCs w:val="24"/>
          <w:lang w:val="en-US"/>
        </w:rPr>
      </w:pPr>
      <w:r>
        <w:rPr>
          <w:rFonts w:hint="default" w:ascii="Arial" w:hAnsi="Arial" w:cs="Arial"/>
          <w:sz w:val="24"/>
          <w:szCs w:val="24"/>
          <w:lang w:val="en-US"/>
        </w:rPr>
        <w:t>Splash Screen loop after saving a new recipe</w:t>
      </w:r>
    </w:p>
    <w:p w14:paraId="418FEFA5">
      <w:pPr>
        <w:rPr>
          <w:rFonts w:hint="default" w:ascii="Arial" w:hAnsi="Arial" w:cs="Arial"/>
          <w:sz w:val="24"/>
          <w:szCs w:val="24"/>
          <w:lang w:val="en-US"/>
        </w:rPr>
      </w:pPr>
      <w:r>
        <w:rPr>
          <w:rFonts w:hint="default" w:ascii="Arial" w:hAnsi="Arial" w:cs="Arial"/>
          <w:sz w:val="24"/>
          <w:szCs w:val="24"/>
          <w:lang w:val="en-US"/>
        </w:rPr>
        <w:t xml:space="preserve">Description: </w:t>
      </w:r>
    </w:p>
    <w:p w14:paraId="5120448E">
      <w:pPr>
        <w:rPr>
          <w:rFonts w:hint="default" w:ascii="Arial" w:hAnsi="Arial" w:cs="Arial"/>
          <w:b w:val="0"/>
          <w:bCs/>
          <w:sz w:val="24"/>
          <w:szCs w:val="24"/>
          <w:lang w:val="en-US"/>
        </w:rPr>
      </w:pPr>
      <w:r>
        <w:rPr>
          <w:rFonts w:hint="default" w:ascii="Arial" w:hAnsi="Arial" w:cs="Arial"/>
          <w:b w:val="0"/>
          <w:bCs/>
          <w:sz w:val="24"/>
          <w:szCs w:val="24"/>
          <w:lang w:val="en-US"/>
        </w:rPr>
        <w:t xml:space="preserve">Whenever a new recipe was added using the Add Recipe form instead of returning to the Home screen or updating the recipe list, the app redirected back to the splash screen and stayed there indefinitely. </w:t>
      </w:r>
    </w:p>
    <w:p w14:paraId="7ECF25EA">
      <w:pPr>
        <w:rPr>
          <w:rFonts w:hint="default" w:ascii="Arial" w:hAnsi="Arial" w:cs="Arial"/>
          <w:sz w:val="24"/>
          <w:szCs w:val="24"/>
        </w:rPr>
      </w:pPr>
      <w:r>
        <w:rPr>
          <w:rFonts w:hint="default" w:ascii="Arial" w:hAnsi="Arial" w:cs="Arial"/>
          <w:sz w:val="24"/>
          <w:szCs w:val="24"/>
        </w:rPr>
        <w:drawing>
          <wp:inline distT="0" distB="0" distL="114300" distR="114300">
            <wp:extent cx="1964690" cy="2287905"/>
            <wp:effectExtent l="0" t="0" r="381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rcRect l="31456" t="12859" r="31239" b="9923"/>
                    <a:stretch>
                      <a:fillRect/>
                    </a:stretch>
                  </pic:blipFill>
                  <pic:spPr>
                    <a:xfrm>
                      <a:off x="0" y="0"/>
                      <a:ext cx="1964690" cy="2287905"/>
                    </a:xfrm>
                    <a:prstGeom prst="rect">
                      <a:avLst/>
                    </a:prstGeom>
                    <a:noFill/>
                    <a:ln>
                      <a:noFill/>
                    </a:ln>
                  </pic:spPr>
                </pic:pic>
              </a:graphicData>
            </a:graphic>
          </wp:inline>
        </w:drawing>
      </w:r>
    </w:p>
    <w:p w14:paraId="0677362F">
      <w:pPr>
        <w:rPr>
          <w:rFonts w:hint="default" w:ascii="Arial" w:hAnsi="Arial" w:cs="Arial"/>
          <w:sz w:val="24"/>
          <w:szCs w:val="24"/>
          <w:lang w:val="en-US"/>
        </w:rPr>
      </w:pPr>
      <w:r>
        <w:rPr>
          <w:rFonts w:hint="default" w:ascii="Arial" w:hAnsi="Arial" w:cs="Arial"/>
          <w:sz w:val="24"/>
          <w:szCs w:val="24"/>
          <w:lang w:val="en-US"/>
        </w:rPr>
        <w:t>Cause of the issue:</w:t>
      </w:r>
    </w:p>
    <w:p w14:paraId="297A8160">
      <w:pPr>
        <w:rPr>
          <w:rFonts w:hint="default" w:ascii="Arial" w:hAnsi="Arial" w:cs="Arial"/>
          <w:b w:val="0"/>
          <w:bCs/>
          <w:sz w:val="24"/>
          <w:szCs w:val="24"/>
          <w:lang w:val="en-US"/>
        </w:rPr>
      </w:pPr>
      <w:r>
        <w:rPr>
          <w:rFonts w:hint="default" w:ascii="Arial" w:hAnsi="Arial" w:cs="Arial"/>
          <w:b w:val="0"/>
          <w:bCs/>
          <w:sz w:val="24"/>
          <w:szCs w:val="24"/>
          <w:lang w:val="en-US"/>
        </w:rPr>
        <w:t xml:space="preserve">The naviagtion flow wasn’t properly managed. In initial code, after saving a recipe, it used line of code that tried to pop back to a route that didn’t exist in the current stack, which resulted defaulting back to the splash screen route. Because splash screen was still in the stack from when the app first started.  </w:t>
      </w:r>
    </w:p>
    <w:p w14:paraId="14BC2023">
      <w:pPr>
        <w:rPr>
          <w:rFonts w:hint="default" w:ascii="Arial" w:hAnsi="Arial" w:cs="Arial"/>
          <w:b w:val="0"/>
          <w:bCs/>
          <w:sz w:val="24"/>
          <w:szCs w:val="24"/>
          <w:lang w:val="en-US"/>
        </w:rPr>
      </w:pPr>
    </w:p>
    <w:p w14:paraId="3F61A37B">
      <w:pPr>
        <w:rPr>
          <w:rFonts w:hint="default" w:ascii="Arial" w:hAnsi="Arial" w:cs="Arial"/>
          <w:sz w:val="24"/>
          <w:szCs w:val="24"/>
          <w:lang w:val="en-US"/>
        </w:rPr>
      </w:pPr>
      <w:r>
        <w:rPr>
          <w:rFonts w:hint="default" w:ascii="Arial" w:hAnsi="Arial" w:cs="Arial"/>
          <w:sz w:val="24"/>
          <w:szCs w:val="24"/>
          <w:lang w:val="en-US"/>
        </w:rPr>
        <w:t xml:space="preserve">Solution implemented: </w:t>
      </w:r>
    </w:p>
    <w:p w14:paraId="27753B10">
      <w:pPr>
        <w:rPr>
          <w:rFonts w:hint="default" w:ascii="Arial" w:hAnsi="Arial" w:cs="Arial"/>
          <w:b w:val="0"/>
          <w:bCs/>
          <w:sz w:val="24"/>
          <w:szCs w:val="24"/>
          <w:lang w:val="en-US"/>
        </w:rPr>
      </w:pPr>
      <w:r>
        <w:rPr>
          <w:rFonts w:hint="default" w:ascii="Arial" w:hAnsi="Arial" w:cs="Arial"/>
          <w:b w:val="0"/>
          <w:bCs/>
          <w:sz w:val="24"/>
          <w:szCs w:val="24"/>
          <w:lang w:val="en-US"/>
        </w:rPr>
        <w:t xml:space="preserve">Replaced the navigation method to return directly to Home screen ensuring smooth redirection. </w:t>
      </w:r>
    </w:p>
    <w:p w14:paraId="6AB5DEEE">
      <w:pPr>
        <w:rPr>
          <w:rFonts w:hint="default" w:ascii="Arial" w:hAnsi="Arial" w:cs="Arial"/>
          <w:b w:val="0"/>
          <w:bCs/>
          <w:sz w:val="24"/>
          <w:szCs w:val="24"/>
          <w:lang w:val="en-US"/>
        </w:rPr>
      </w:pPr>
    </w:p>
    <w:p w14:paraId="493D20FB">
      <w:pPr>
        <w:numPr>
          <w:ilvl w:val="0"/>
          <w:numId w:val="14"/>
        </w:numPr>
        <w:ind w:left="420" w:leftChars="0" w:hanging="420" w:firstLineChars="0"/>
        <w:rPr>
          <w:rFonts w:hint="default" w:ascii="Arial" w:hAnsi="Arial" w:cs="Arial"/>
          <w:sz w:val="24"/>
          <w:szCs w:val="24"/>
          <w:lang w:val="en-US"/>
        </w:rPr>
      </w:pPr>
      <w:r>
        <w:rPr>
          <w:rFonts w:hint="default" w:ascii="Arial" w:hAnsi="Arial" w:cs="Arial"/>
          <w:sz w:val="24"/>
          <w:szCs w:val="24"/>
          <w:lang w:val="en-US"/>
        </w:rPr>
        <w:t>Image picker not working on desktop</w:t>
      </w:r>
    </w:p>
    <w:p w14:paraId="0DFC7D03">
      <w:pPr>
        <w:rPr>
          <w:rFonts w:hint="default" w:ascii="Arial" w:hAnsi="Arial" w:cs="Arial"/>
          <w:sz w:val="24"/>
          <w:szCs w:val="24"/>
          <w:lang w:val="en-US"/>
        </w:rPr>
      </w:pPr>
      <w:r>
        <w:rPr>
          <w:rFonts w:hint="default" w:ascii="Arial" w:hAnsi="Arial" w:cs="Arial"/>
          <w:sz w:val="24"/>
          <w:szCs w:val="24"/>
          <w:lang w:val="en-US"/>
        </w:rPr>
        <w:t xml:space="preserve">Problem: </w:t>
      </w:r>
    </w:p>
    <w:p w14:paraId="1A1F5FEE">
      <w:pPr>
        <w:rPr>
          <w:rFonts w:hint="default" w:ascii="Arial" w:hAnsi="Arial" w:cs="Arial"/>
          <w:b w:val="0"/>
          <w:bCs/>
          <w:sz w:val="24"/>
          <w:szCs w:val="24"/>
          <w:lang w:val="en-US"/>
        </w:rPr>
      </w:pPr>
      <w:r>
        <w:rPr>
          <w:rFonts w:hint="default" w:ascii="Arial" w:hAnsi="Arial" w:cs="Arial"/>
          <w:b w:val="0"/>
          <w:bCs/>
          <w:sz w:val="24"/>
          <w:szCs w:val="24"/>
          <w:lang w:val="en-US"/>
        </w:rPr>
        <w:t xml:space="preserve">When implementing the image picker feature in the Add recipe screen, an error appeared on desktop saying that the asset or file could not be loaded. </w:t>
      </w:r>
    </w:p>
    <w:p w14:paraId="114B5135">
      <w:pPr>
        <w:rPr>
          <w:rFonts w:hint="default" w:ascii="Arial" w:hAnsi="Arial" w:cs="Arial"/>
          <w:b w:val="0"/>
          <w:bCs/>
          <w:sz w:val="24"/>
          <w:szCs w:val="24"/>
          <w:lang w:val="en-US"/>
        </w:rPr>
      </w:pPr>
      <w:r>
        <w:rPr>
          <w:rFonts w:hint="default" w:ascii="Arial" w:hAnsi="Arial" w:cs="Arial"/>
          <w:b w:val="0"/>
          <w:bCs/>
          <w:sz w:val="24"/>
          <w:szCs w:val="24"/>
          <w:lang w:val="en-US"/>
        </w:rPr>
        <w:t xml:space="preserve">The app crashed or displayed  a red error screen whenever the user attempted to pick or display an image. </w:t>
      </w:r>
    </w:p>
    <w:p w14:paraId="4B7F48AF">
      <w:pPr>
        <w:rPr>
          <w:rFonts w:hint="default" w:ascii="Arial" w:hAnsi="Arial" w:cs="Arial"/>
          <w:b w:val="0"/>
          <w:bCs/>
          <w:sz w:val="24"/>
          <w:szCs w:val="24"/>
          <w:lang w:val="en-US"/>
        </w:rPr>
      </w:pPr>
    </w:p>
    <w:p w14:paraId="3690CC3C">
      <w:r>
        <w:drawing>
          <wp:inline distT="0" distB="0" distL="114300" distR="114300">
            <wp:extent cx="1993265" cy="239458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rcRect l="1688" t="12430" r="60465" b="6751"/>
                    <a:stretch>
                      <a:fillRect/>
                    </a:stretch>
                  </pic:blipFill>
                  <pic:spPr>
                    <a:xfrm>
                      <a:off x="0" y="0"/>
                      <a:ext cx="1993265" cy="2394585"/>
                    </a:xfrm>
                    <a:prstGeom prst="rect">
                      <a:avLst/>
                    </a:prstGeom>
                    <a:noFill/>
                    <a:ln>
                      <a:noFill/>
                    </a:ln>
                  </pic:spPr>
                </pic:pic>
              </a:graphicData>
            </a:graphic>
          </wp:inline>
        </w:drawing>
      </w:r>
    </w:p>
    <w:p w14:paraId="7FC4D81F">
      <w:pPr>
        <w:rPr>
          <w:rFonts w:hint="default"/>
          <w:lang w:val="en-US"/>
        </w:rPr>
      </w:pPr>
    </w:p>
    <w:p w14:paraId="267FE059">
      <w:pPr>
        <w:rPr>
          <w:rFonts w:hint="default" w:ascii="Arial" w:hAnsi="Arial" w:cs="Arial"/>
          <w:b/>
          <w:bCs w:val="0"/>
          <w:sz w:val="24"/>
          <w:szCs w:val="24"/>
          <w:lang w:val="en-US"/>
        </w:rPr>
      </w:pPr>
      <w:r>
        <w:rPr>
          <w:rFonts w:hint="default" w:ascii="Arial" w:hAnsi="Arial" w:cs="Arial"/>
          <w:b/>
          <w:bCs w:val="0"/>
          <w:sz w:val="24"/>
          <w:szCs w:val="24"/>
          <w:lang w:val="en-US"/>
        </w:rPr>
        <w:t xml:space="preserve">Cause: </w:t>
      </w:r>
    </w:p>
    <w:p w14:paraId="53B97595">
      <w:pPr>
        <w:rPr>
          <w:rFonts w:hint="default" w:ascii="Arial" w:hAnsi="Arial" w:cs="Arial"/>
          <w:b w:val="0"/>
          <w:bCs/>
          <w:sz w:val="24"/>
          <w:szCs w:val="24"/>
          <w:lang w:val="en-US"/>
        </w:rPr>
      </w:pPr>
      <w:r>
        <w:rPr>
          <w:rFonts w:hint="default" w:ascii="Arial" w:hAnsi="Arial" w:cs="Arial"/>
          <w:b w:val="0"/>
          <w:bCs/>
          <w:sz w:val="24"/>
          <w:szCs w:val="24"/>
          <w:lang w:val="en-US"/>
        </w:rPr>
        <w:t xml:space="preserve">Flutter image_picker package doesn’t fully support desktop platforms(especially Windows) the same way it supports Android or iOS. </w:t>
      </w:r>
    </w:p>
    <w:p w14:paraId="1C113D0E">
      <w:pPr>
        <w:rPr>
          <w:rFonts w:hint="default" w:ascii="Arial" w:hAnsi="Arial" w:cs="Arial"/>
          <w:b w:val="0"/>
          <w:bCs/>
          <w:sz w:val="24"/>
          <w:szCs w:val="24"/>
          <w:lang w:val="en-US"/>
        </w:rPr>
      </w:pPr>
      <w:r>
        <w:rPr>
          <w:rFonts w:hint="default" w:ascii="Arial" w:hAnsi="Arial" w:cs="Arial"/>
          <w:b w:val="0"/>
          <w:bCs/>
          <w:sz w:val="24"/>
          <w:szCs w:val="24"/>
          <w:lang w:val="en-US"/>
        </w:rPr>
        <w:t xml:space="preserve">This caused issues while loading local images from system. </w:t>
      </w:r>
    </w:p>
    <w:p w14:paraId="562B0F55">
      <w:pPr>
        <w:rPr>
          <w:rFonts w:hint="default" w:ascii="Arial" w:hAnsi="Arial" w:cs="Arial"/>
          <w:b w:val="0"/>
          <w:bCs/>
          <w:sz w:val="24"/>
          <w:szCs w:val="24"/>
          <w:lang w:val="en-US"/>
        </w:rPr>
      </w:pPr>
    </w:p>
    <w:p w14:paraId="3B39ADD5">
      <w:pPr>
        <w:rPr>
          <w:rFonts w:hint="default" w:ascii="Arial" w:hAnsi="Arial" w:cs="Arial"/>
          <w:b w:val="0"/>
          <w:bCs/>
          <w:sz w:val="24"/>
          <w:szCs w:val="24"/>
          <w:lang w:val="en-US"/>
        </w:rPr>
      </w:pPr>
      <w:r>
        <w:rPr>
          <w:rFonts w:hint="default" w:ascii="Arial" w:hAnsi="Arial" w:cs="Arial"/>
          <w:b/>
          <w:bCs w:val="0"/>
          <w:sz w:val="24"/>
          <w:szCs w:val="24"/>
          <w:lang w:val="en-US"/>
        </w:rPr>
        <w:t>Solution:</w:t>
      </w:r>
      <w:r>
        <w:rPr>
          <w:rFonts w:hint="default" w:ascii="Arial" w:hAnsi="Arial" w:cs="Arial"/>
          <w:b w:val="0"/>
          <w:bCs/>
          <w:sz w:val="24"/>
          <w:szCs w:val="24"/>
          <w:lang w:val="en-US"/>
        </w:rPr>
        <w:t xml:space="preserve"> </w:t>
      </w:r>
    </w:p>
    <w:p w14:paraId="75F79BEF">
      <w:pPr>
        <w:rPr>
          <w:rFonts w:hint="default" w:ascii="Arial" w:hAnsi="Arial" w:cs="Arial"/>
          <w:b w:val="0"/>
          <w:bCs/>
          <w:sz w:val="24"/>
          <w:szCs w:val="24"/>
          <w:lang w:val="en-US"/>
        </w:rPr>
      </w:pPr>
      <w:r>
        <w:rPr>
          <w:rFonts w:hint="default" w:ascii="Arial" w:hAnsi="Arial" w:cs="Arial"/>
          <w:b w:val="0"/>
          <w:bCs/>
          <w:sz w:val="24"/>
          <w:szCs w:val="24"/>
          <w:lang w:val="en-US"/>
        </w:rPr>
        <w:t xml:space="preserve">Since the main goal was to ensure functionality for testing and submission, the image picker feature was temporarily removed. </w:t>
      </w:r>
    </w:p>
    <w:p w14:paraId="2EE28442">
      <w:pPr>
        <w:rPr>
          <w:rFonts w:hint="default" w:ascii="Arial" w:hAnsi="Arial" w:cs="Arial"/>
          <w:b w:val="0"/>
          <w:bCs/>
          <w:sz w:val="24"/>
          <w:szCs w:val="24"/>
          <w:lang w:val="en-US"/>
        </w:rPr>
      </w:pPr>
      <w:r>
        <w:rPr>
          <w:rFonts w:hint="default" w:ascii="Arial" w:hAnsi="Arial" w:cs="Arial"/>
          <w:b w:val="0"/>
          <w:bCs/>
          <w:sz w:val="24"/>
          <w:szCs w:val="24"/>
          <w:lang w:val="en-US"/>
        </w:rPr>
        <w:t xml:space="preserve">Instead a default image was assigned automatically to every new recipe.  </w:t>
      </w:r>
    </w:p>
    <w:p w14:paraId="26810A7F">
      <w:pPr>
        <w:rPr>
          <w:rFonts w:hint="default" w:ascii="Arial" w:hAnsi="Arial" w:cs="Arial"/>
          <w:b w:val="0"/>
          <w:bCs/>
          <w:sz w:val="24"/>
          <w:szCs w:val="24"/>
          <w:lang w:val="en-US"/>
        </w:rPr>
      </w:pPr>
    </w:p>
    <w:p w14:paraId="231DCCD7">
      <w:pPr>
        <w:rPr>
          <w:rFonts w:hint="default" w:ascii="Arial" w:hAnsi="Arial" w:cs="Arial"/>
          <w:b/>
          <w:bCs w:val="0"/>
          <w:sz w:val="24"/>
          <w:szCs w:val="24"/>
          <w:lang w:val="en-US"/>
        </w:rPr>
      </w:pPr>
    </w:p>
    <w:p w14:paraId="7C16B5B6">
      <w:pPr>
        <w:numPr>
          <w:ilvl w:val="0"/>
          <w:numId w:val="14"/>
        </w:numPr>
        <w:ind w:left="420" w:leftChars="0" w:hanging="420" w:firstLineChars="0"/>
        <w:rPr>
          <w:rFonts w:hint="default" w:ascii="Arial" w:hAnsi="Arial" w:cs="Arial"/>
          <w:b/>
          <w:bCs w:val="0"/>
          <w:sz w:val="24"/>
          <w:szCs w:val="24"/>
          <w:lang w:val="en-US"/>
        </w:rPr>
      </w:pPr>
      <w:r>
        <w:rPr>
          <w:rFonts w:hint="default" w:ascii="Arial" w:hAnsi="Arial" w:cs="Arial"/>
          <w:b/>
          <w:bCs w:val="0"/>
          <w:sz w:val="24"/>
          <w:szCs w:val="24"/>
          <w:lang w:val="en-US"/>
        </w:rPr>
        <w:t xml:space="preserve">My Recipe screen not updating after adding new recipe. </w:t>
      </w:r>
    </w:p>
    <w:p w14:paraId="250812A6">
      <w:pPr>
        <w:rPr>
          <w:rFonts w:hint="default" w:ascii="Arial" w:hAnsi="Arial" w:cs="Arial"/>
          <w:b w:val="0"/>
          <w:bCs/>
          <w:sz w:val="24"/>
          <w:szCs w:val="24"/>
          <w:lang w:val="en-US"/>
        </w:rPr>
      </w:pPr>
      <w:r>
        <w:rPr>
          <w:rFonts w:hint="default" w:ascii="Arial" w:hAnsi="Arial" w:cs="Arial"/>
          <w:b/>
          <w:bCs w:val="0"/>
          <w:sz w:val="24"/>
          <w:szCs w:val="24"/>
          <w:lang w:val="en-US"/>
        </w:rPr>
        <w:t>Problem:</w:t>
      </w:r>
      <w:r>
        <w:rPr>
          <w:rFonts w:hint="default" w:ascii="Arial" w:hAnsi="Arial" w:cs="Arial"/>
          <w:b w:val="0"/>
          <w:bCs/>
          <w:sz w:val="24"/>
          <w:szCs w:val="24"/>
          <w:lang w:val="en-US"/>
        </w:rPr>
        <w:t xml:space="preserve"> </w:t>
      </w:r>
    </w:p>
    <w:p w14:paraId="6EF91F37">
      <w:pPr>
        <w:rPr>
          <w:rFonts w:hint="default" w:ascii="Arial" w:hAnsi="Arial" w:cs="Arial"/>
          <w:b w:val="0"/>
          <w:bCs/>
          <w:sz w:val="24"/>
          <w:szCs w:val="24"/>
          <w:lang w:val="en-US"/>
        </w:rPr>
      </w:pPr>
      <w:r>
        <w:rPr>
          <w:rFonts w:hint="default" w:ascii="Arial" w:hAnsi="Arial" w:cs="Arial"/>
          <w:b w:val="0"/>
          <w:bCs/>
          <w:sz w:val="24"/>
          <w:szCs w:val="24"/>
          <w:lang w:val="en-US"/>
        </w:rPr>
        <w:t xml:space="preserve">After successfully adding a recipe through the Add recipe form, The My Recipe or All Recipes screen did not automatically update to display the newly added recipe. The new recipe appeared only after restarting the app. </w:t>
      </w:r>
    </w:p>
    <w:p w14:paraId="15588392">
      <w:pPr>
        <w:rPr>
          <w:rFonts w:hint="default" w:ascii="Arial" w:hAnsi="Arial" w:cs="Arial"/>
          <w:b/>
          <w:bCs w:val="0"/>
          <w:sz w:val="24"/>
          <w:szCs w:val="24"/>
          <w:lang w:val="en-US"/>
        </w:rPr>
      </w:pPr>
      <w:r>
        <w:rPr>
          <w:rFonts w:hint="default" w:ascii="Arial" w:hAnsi="Arial" w:cs="Arial"/>
          <w:b/>
          <w:bCs w:val="0"/>
          <w:sz w:val="24"/>
          <w:szCs w:val="24"/>
          <w:lang w:val="en-US"/>
        </w:rPr>
        <w:t xml:space="preserve">Cause: </w:t>
      </w:r>
    </w:p>
    <w:p w14:paraId="7F8DDDCC">
      <w:pPr>
        <w:rPr>
          <w:rFonts w:hint="default" w:ascii="Arial" w:hAnsi="Arial" w:cs="Arial"/>
          <w:b w:val="0"/>
          <w:bCs/>
          <w:sz w:val="24"/>
          <w:szCs w:val="24"/>
          <w:lang w:val="en-US"/>
        </w:rPr>
      </w:pPr>
      <w:r>
        <w:rPr>
          <w:rFonts w:hint="default" w:ascii="Arial" w:hAnsi="Arial" w:cs="Arial"/>
          <w:b w:val="0"/>
          <w:bCs/>
          <w:sz w:val="24"/>
          <w:szCs w:val="24"/>
          <w:lang w:val="en-US"/>
        </w:rPr>
        <w:t xml:space="preserve">The issue occurred because the recipe list was not being refreshed when a new recipe was added. </w:t>
      </w:r>
    </w:p>
    <w:p w14:paraId="759D3E13">
      <w:pPr>
        <w:rPr>
          <w:rFonts w:hint="default" w:ascii="Arial" w:hAnsi="Arial" w:cs="Arial"/>
          <w:b w:val="0"/>
          <w:bCs/>
          <w:sz w:val="24"/>
          <w:szCs w:val="24"/>
          <w:lang w:val="en-US"/>
        </w:rPr>
      </w:pPr>
      <w:r>
        <w:rPr>
          <w:rFonts w:hint="default" w:ascii="Arial" w:hAnsi="Arial" w:cs="Arial"/>
          <w:b w:val="0"/>
          <w:bCs/>
          <w:sz w:val="24"/>
          <w:szCs w:val="24"/>
          <w:lang w:val="en-US"/>
        </w:rPr>
        <w:t xml:space="preserve">In flutter’s state management, if the provider or state object is not notified properly using notifyListeners(), the UI will not rebuild and reflect the new changes. </w:t>
      </w:r>
    </w:p>
    <w:p w14:paraId="0A3B3517">
      <w:pPr>
        <w:rPr>
          <w:rFonts w:hint="default" w:ascii="Arial" w:hAnsi="Arial" w:cs="Arial"/>
          <w:b w:val="0"/>
          <w:bCs/>
          <w:sz w:val="24"/>
          <w:szCs w:val="24"/>
          <w:lang w:val="en-US"/>
        </w:rPr>
      </w:pPr>
    </w:p>
    <w:p w14:paraId="55BF908C">
      <w:pPr>
        <w:rPr>
          <w:rFonts w:hint="default" w:ascii="Arial" w:hAnsi="Arial" w:cs="Arial"/>
          <w:b/>
          <w:bCs w:val="0"/>
          <w:sz w:val="24"/>
          <w:szCs w:val="24"/>
          <w:lang w:val="en-US"/>
        </w:rPr>
      </w:pPr>
      <w:r>
        <w:rPr>
          <w:rFonts w:hint="default" w:ascii="Arial" w:hAnsi="Arial" w:cs="Arial"/>
          <w:b/>
          <w:bCs w:val="0"/>
          <w:sz w:val="24"/>
          <w:szCs w:val="24"/>
          <w:lang w:val="en-US"/>
        </w:rPr>
        <w:t>Action Taken:</w:t>
      </w:r>
    </w:p>
    <w:p w14:paraId="1B9070A7">
      <w:pPr>
        <w:rPr>
          <w:rFonts w:hint="default" w:ascii="Arial" w:hAnsi="Arial" w:cs="Arial"/>
          <w:b w:val="0"/>
          <w:bCs/>
          <w:sz w:val="24"/>
          <w:szCs w:val="24"/>
          <w:lang w:val="en-US"/>
        </w:rPr>
      </w:pPr>
      <w:r>
        <w:rPr>
          <w:rFonts w:hint="default" w:ascii="Arial" w:hAnsi="Arial" w:cs="Arial"/>
          <w:b w:val="0"/>
          <w:bCs/>
          <w:sz w:val="24"/>
          <w:szCs w:val="24"/>
          <w:lang w:val="en-US"/>
        </w:rPr>
        <w:t xml:space="preserve">The issue was resolved by ensuring that RecipeProvider’s method responsible for adding a recipe calls notifyListeners() after updating the list. </w:t>
      </w:r>
    </w:p>
    <w:p w14:paraId="5255761B">
      <w:pPr>
        <w:rPr>
          <w:rFonts w:hint="default" w:ascii="Arial" w:hAnsi="Arial" w:cs="Arial"/>
          <w:b w:val="0"/>
          <w:bCs/>
          <w:sz w:val="24"/>
          <w:szCs w:val="24"/>
          <w:lang w:val="en-US"/>
        </w:rPr>
      </w:pPr>
      <w:r>
        <w:rPr>
          <w:rFonts w:hint="default" w:ascii="Arial" w:hAnsi="Arial" w:cs="Arial"/>
          <w:b w:val="0"/>
          <w:bCs/>
          <w:sz w:val="24"/>
          <w:szCs w:val="24"/>
          <w:lang w:val="en-US"/>
        </w:rPr>
        <w:t xml:space="preserve">Additionally, the navigation logic was checked to confirm that the screen rebuilds from the provider’s latest state. </w:t>
      </w:r>
    </w:p>
    <w:p w14:paraId="19C19700">
      <w:pPr>
        <w:rPr>
          <w:rFonts w:hint="default" w:ascii="Arial" w:hAnsi="Arial" w:cs="Arial"/>
          <w:b w:val="0"/>
          <w:bCs/>
          <w:sz w:val="24"/>
          <w:szCs w:val="24"/>
          <w:lang w:val="en-US"/>
        </w:rPr>
      </w:pPr>
    </w:p>
    <w:p w14:paraId="4440E909">
      <w:pPr>
        <w:numPr>
          <w:ilvl w:val="0"/>
          <w:numId w:val="14"/>
        </w:numPr>
        <w:ind w:left="420" w:leftChars="0" w:hanging="420" w:firstLineChars="0"/>
        <w:rPr>
          <w:rFonts w:hint="default" w:ascii="Arial" w:hAnsi="Arial" w:cs="Arial"/>
          <w:b/>
          <w:bCs w:val="0"/>
          <w:sz w:val="24"/>
          <w:szCs w:val="24"/>
          <w:lang w:val="en-US"/>
        </w:rPr>
      </w:pPr>
      <w:r>
        <w:rPr>
          <w:rFonts w:hint="default" w:ascii="Arial" w:hAnsi="Arial" w:cs="Arial"/>
          <w:b/>
          <w:bCs w:val="0"/>
          <w:sz w:val="24"/>
          <w:szCs w:val="24"/>
          <w:lang w:val="en-US"/>
        </w:rPr>
        <w:t>Bottom Naviagion Bar Disappeared</w:t>
      </w:r>
    </w:p>
    <w:p w14:paraId="2F071DCF">
      <w:pPr>
        <w:rPr>
          <w:rFonts w:hint="default" w:ascii="Arial" w:hAnsi="Arial" w:cs="Arial"/>
          <w:b w:val="0"/>
          <w:bCs/>
          <w:sz w:val="24"/>
          <w:szCs w:val="24"/>
          <w:lang w:val="en-US"/>
        </w:rPr>
      </w:pPr>
      <w:r>
        <w:rPr>
          <w:rFonts w:hint="default" w:ascii="Arial" w:hAnsi="Arial" w:cs="Arial"/>
          <w:b/>
          <w:bCs w:val="0"/>
          <w:sz w:val="24"/>
          <w:szCs w:val="24"/>
          <w:lang w:val="en-US"/>
        </w:rPr>
        <w:t>Problem:</w:t>
      </w:r>
      <w:r>
        <w:rPr>
          <w:rFonts w:hint="default" w:ascii="Arial" w:hAnsi="Arial" w:cs="Arial"/>
          <w:b w:val="0"/>
          <w:bCs/>
          <w:sz w:val="24"/>
          <w:szCs w:val="24"/>
          <w:lang w:val="en-US"/>
        </w:rPr>
        <w:t xml:space="preserve"> The bottom navigation bar disappeared after navigating between screens. </w:t>
      </w:r>
    </w:p>
    <w:p w14:paraId="335F8C59">
      <w:pPr>
        <w:rPr>
          <w:rFonts w:hint="default" w:ascii="Arial" w:hAnsi="Arial" w:cs="Arial"/>
          <w:b w:val="0"/>
          <w:bCs/>
          <w:sz w:val="24"/>
          <w:szCs w:val="24"/>
          <w:lang w:val="en-US"/>
        </w:rPr>
      </w:pPr>
      <w:r>
        <w:rPr>
          <w:rFonts w:hint="default" w:ascii="Arial" w:hAnsi="Arial" w:cs="Arial"/>
          <w:b/>
          <w:bCs w:val="0"/>
          <w:sz w:val="24"/>
          <w:szCs w:val="24"/>
          <w:lang w:val="en-US"/>
        </w:rPr>
        <w:t>Cause:</w:t>
      </w:r>
      <w:r>
        <w:rPr>
          <w:rFonts w:hint="default" w:ascii="Arial" w:hAnsi="Arial" w:cs="Arial"/>
          <w:b w:val="0"/>
          <w:bCs/>
          <w:sz w:val="24"/>
          <w:szCs w:val="24"/>
          <w:lang w:val="en-US"/>
        </w:rPr>
        <w:t xml:space="preserve"> Incorrect screen routing and missing scaffold hierarchy. </w:t>
      </w:r>
    </w:p>
    <w:p w14:paraId="79DD708F">
      <w:pPr>
        <w:rPr>
          <w:rFonts w:hint="default" w:ascii="Arial" w:hAnsi="Arial" w:cs="Arial"/>
          <w:b w:val="0"/>
          <w:bCs/>
          <w:sz w:val="24"/>
          <w:szCs w:val="24"/>
          <w:lang w:val="en-US"/>
        </w:rPr>
      </w:pPr>
      <w:r>
        <w:rPr>
          <w:rFonts w:hint="default" w:ascii="Arial" w:hAnsi="Arial" w:cs="Arial"/>
          <w:b/>
          <w:bCs w:val="0"/>
          <w:sz w:val="24"/>
          <w:szCs w:val="24"/>
          <w:lang w:val="en-US"/>
        </w:rPr>
        <w:t>Solution:</w:t>
      </w:r>
      <w:r>
        <w:rPr>
          <w:rFonts w:hint="default" w:ascii="Arial" w:hAnsi="Arial" w:cs="Arial"/>
          <w:b w:val="0"/>
          <w:bCs/>
          <w:sz w:val="24"/>
          <w:szCs w:val="24"/>
          <w:lang w:val="en-US"/>
        </w:rPr>
        <w:t xml:space="preserve"> Adjusted the widget structure to include the navigation bar consistently across all main screens using a shared layout pattern.</w:t>
      </w:r>
    </w:p>
    <w:p w14:paraId="52FFDA2E">
      <w:pPr>
        <w:rPr>
          <w:rFonts w:hint="default" w:ascii="Arial" w:hAnsi="Arial" w:cs="Arial"/>
          <w:b w:val="0"/>
          <w:bCs/>
          <w:sz w:val="24"/>
          <w:szCs w:val="24"/>
          <w:lang w:val="en-US"/>
        </w:rPr>
      </w:pPr>
      <w:r>
        <w:rPr>
          <w:rFonts w:hint="default" w:ascii="Arial" w:hAnsi="Arial" w:cs="Arial"/>
          <w:sz w:val="24"/>
          <w:szCs w:val="24"/>
        </w:rPr>
        <w:drawing>
          <wp:inline distT="0" distB="0" distL="114300" distR="114300">
            <wp:extent cx="4681855" cy="295910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pic:cNvPicPr>
                  </pic:nvPicPr>
                  <pic:blipFill>
                    <a:blip r:embed="rId11"/>
                    <a:srcRect t="53623" r="108"/>
                    <a:stretch>
                      <a:fillRect/>
                    </a:stretch>
                  </pic:blipFill>
                  <pic:spPr>
                    <a:xfrm>
                      <a:off x="0" y="0"/>
                      <a:ext cx="4681855" cy="2959100"/>
                    </a:xfrm>
                    <a:prstGeom prst="rect">
                      <a:avLst/>
                    </a:prstGeom>
                    <a:noFill/>
                    <a:ln>
                      <a:noFill/>
                    </a:ln>
                  </pic:spPr>
                </pic:pic>
              </a:graphicData>
            </a:graphic>
          </wp:inline>
        </w:drawing>
      </w:r>
    </w:p>
    <w:p w14:paraId="403720EC">
      <w:pPr>
        <w:rPr>
          <w:rFonts w:hint="default" w:ascii="Arial" w:hAnsi="Arial" w:cs="Arial"/>
          <w:b w:val="0"/>
          <w:bCs/>
          <w:sz w:val="24"/>
          <w:szCs w:val="24"/>
          <w:lang w:val="en-US"/>
        </w:rPr>
      </w:pPr>
    </w:p>
    <w:p w14:paraId="4B8C743A">
      <w:pPr>
        <w:numPr>
          <w:ilvl w:val="0"/>
          <w:numId w:val="14"/>
        </w:numPr>
        <w:ind w:left="420" w:leftChars="0" w:hanging="420" w:firstLineChars="0"/>
        <w:rPr>
          <w:rFonts w:hint="default" w:ascii="Arial" w:hAnsi="Arial" w:cs="Arial"/>
          <w:b/>
          <w:bCs w:val="0"/>
          <w:sz w:val="24"/>
          <w:szCs w:val="24"/>
          <w:lang w:val="en-US"/>
        </w:rPr>
      </w:pPr>
      <w:r>
        <w:rPr>
          <w:rFonts w:hint="default" w:ascii="Arial" w:hAnsi="Arial" w:cs="Arial"/>
          <w:b/>
          <w:bCs w:val="0"/>
          <w:sz w:val="24"/>
          <w:szCs w:val="24"/>
          <w:lang w:val="en-US"/>
        </w:rPr>
        <w:t>Errors in downloading packages.</w:t>
      </w:r>
    </w:p>
    <w:p w14:paraId="2557B2C2">
      <w:pPr>
        <w:rPr>
          <w:rFonts w:hint="default" w:ascii="Arial" w:hAnsi="Arial" w:cs="Arial"/>
          <w:b w:val="0"/>
          <w:bCs/>
          <w:sz w:val="24"/>
          <w:szCs w:val="24"/>
          <w:lang w:val="en-US"/>
        </w:rPr>
      </w:pPr>
    </w:p>
    <w:p w14:paraId="5864E039">
      <w:pPr>
        <w:rPr>
          <w:rFonts w:hint="default" w:ascii="Arial" w:hAnsi="Arial" w:cs="Arial"/>
          <w:b w:val="0"/>
          <w:bCs/>
          <w:sz w:val="24"/>
          <w:szCs w:val="24"/>
          <w:lang w:val="en-US"/>
        </w:rPr>
      </w:pPr>
      <w:r>
        <w:rPr>
          <w:rFonts w:hint="default" w:ascii="Arial" w:hAnsi="Arial" w:cs="Arial"/>
          <w:b w:val="0"/>
          <w:bCs/>
          <w:sz w:val="24"/>
          <w:szCs w:val="24"/>
          <w:lang w:val="en-US"/>
        </w:rPr>
        <w:t xml:space="preserve"> </w:t>
      </w:r>
    </w:p>
    <w:p w14:paraId="749F7289">
      <w:pPr>
        <w:rPr>
          <w:rFonts w:hint="default" w:ascii="Arial" w:hAnsi="Arial" w:cs="Arial"/>
          <w:sz w:val="24"/>
          <w:szCs w:val="24"/>
        </w:rPr>
      </w:pPr>
      <w:r>
        <w:rPr>
          <w:rFonts w:hint="default" w:ascii="Arial" w:hAnsi="Arial" w:cs="Arial"/>
          <w:sz w:val="24"/>
          <w:szCs w:val="24"/>
        </w:rP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93ABD"/>
    <w:multiLevelType w:val="singleLevel"/>
    <w:tmpl w:val="8FD93ABD"/>
    <w:lvl w:ilvl="0" w:tentative="0">
      <w:start w:val="4"/>
      <w:numFmt w:val="decimal"/>
      <w:suff w:val="space"/>
      <w:lvlText w:val="%1."/>
      <w:lvlJc w:val="left"/>
    </w:lvl>
  </w:abstractNum>
  <w:abstractNum w:abstractNumId="1">
    <w:nsid w:val="BF8EF5E6"/>
    <w:multiLevelType w:val="singleLevel"/>
    <w:tmpl w:val="BF8EF5E6"/>
    <w:lvl w:ilvl="0" w:tentative="0">
      <w:start w:val="1"/>
      <w:numFmt w:val="decimal"/>
      <w:suff w:val="space"/>
      <w:lvlText w:val="%1."/>
      <w:lvlJc w:val="left"/>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4E7F280C"/>
    <w:multiLevelType w:val="singleLevel"/>
    <w:tmpl w:val="4E7F280C"/>
    <w:lvl w:ilvl="0" w:tentative="0">
      <w:start w:val="1"/>
      <w:numFmt w:val="decimal"/>
      <w:suff w:val="space"/>
      <w:lvlText w:val="%1."/>
      <w:lvlJc w:val="left"/>
    </w:lvl>
  </w:abstractNum>
  <w:abstractNum w:abstractNumId="13">
    <w:nsid w:val="60D4FBCD"/>
    <w:multiLevelType w:val="singleLevel"/>
    <w:tmpl w:val="60D4FB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1"/>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8"/>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C113C4"/>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2A0A6D"/>
    <w:rsid w:val="036012E3"/>
    <w:rsid w:val="12292293"/>
    <w:rsid w:val="1B9D0CA8"/>
    <w:rsid w:val="2F4D35AC"/>
    <w:rsid w:val="47DF0F84"/>
    <w:rsid w:val="55BF3973"/>
    <w:rsid w:val="679035FD"/>
    <w:rsid w:val="74DF19EC"/>
    <w:rsid w:val="77C11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unhideWhenUsed="0" w:uiPriority="0" w:semiHidden="0" w:name="Table Classic 2"/>
    <w:lsdException w:qFormat="1" w:unhideWhenUsed="0" w:uiPriority="0" w:semiHidden="0" w:name="Table Classic 3"/>
    <w:lsdException w:unhideWhenUsed="0" w:uiPriority="0" w:semiHidden="0" w:name="Table Classic 4"/>
    <w:lsdException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unhideWhenUsed="0" w:uiPriority="0" w:semiHidden="0" w:name="Table Columns 4"/>
    <w:lsdException w:qFormat="1" w:unhideWhenUsed="0" w:uiPriority="0" w:semiHidden="0" w:name="Table Columns 5"/>
    <w:lsdException w:unhideWhenUsed="0" w:uiPriority="0" w:semiHidden="0" w:name="Table Grid 1"/>
    <w:lsdException w:qFormat="1" w:unhideWhenUsed="0" w:uiPriority="0" w:semiHidden="0" w:name="Table Grid 2"/>
    <w:lsdException w:qFormat="1" w:unhideWhenUsed="0" w:uiPriority="0" w:semiHidden="0" w:name="Table Grid 3"/>
    <w:lsdException w:unhideWhenUsed="0" w:uiPriority="0" w:semiHidden="0" w:name="Table Grid 4"/>
    <w:lsdException w:qFormat="1" w:unhideWhenUsed="0" w:uiPriority="0" w:semiHidden="0" w:name="Table Grid 5"/>
    <w:lsdException w:unhideWhenUsed="0" w:uiPriority="0" w:semiHidden="0" w:name="Table Grid 6"/>
    <w:lsdException w:unhideWhenUsed="0" w:uiPriority="0" w:semiHidden="0" w:name="Table Grid 7"/>
    <w:lsdException w:qFormat="1" w:unhideWhenUsed="0" w:uiPriority="0" w:semiHidden="0" w:name="Table Grid 8"/>
    <w:lsdException w:unhideWhenUsed="0" w:uiPriority="0" w:semiHidden="0" w:name="Table List 1"/>
    <w:lsdException w:qFormat="1" w:unhideWhenUsed="0" w:uiPriority="0" w:semiHidden="0" w:name="Table List 2"/>
    <w:lsdException w:unhideWhenUsed="0" w:uiPriority="0" w:semiHidden="0" w:name="Table List 3"/>
    <w:lsdException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Ascii" w:hAnsiTheme="minorAscii" w:eastAsiaTheme="minorEastAsia" w:cstheme="minorBidi"/>
      <w:b/>
      <w:sz w:val="40"/>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qFormat/>
    <w:uiPriority w:val="0"/>
    <w:rPr>
      <w:b w:val="0"/>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val="0"/>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150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2025-10-23T06:45:00Z</dcterms:created>
  <dc:creator>Areej Fatima</dc:creator>
  <cp:lastModifiedBy>Areej Fatima</cp:lastModifiedBy>
  <dcterms:modified xsi:type="dcterms:W3CDTF">2025-10-28T20:00:51Z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82E38F7CC6654CCC81932B34D5A3FEC0_13</vt:lpwstr>
  </property>
</Properties>
</file>